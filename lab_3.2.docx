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E6B68">
      <w:pPr>
        <w:pStyle w:val="7"/>
        <w:spacing w:before="97"/>
        <w:rPr>
          <w:sz w:val="28"/>
        </w:rPr>
      </w:pPr>
    </w:p>
    <w:p w14:paraId="49745277">
      <w:pPr>
        <w:pStyle w:val="3"/>
        <w:ind w:left="0" w:right="579"/>
        <w:jc w:val="center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45DF1986">
      <w:pPr>
        <w:pStyle w:val="7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152400</wp:posOffset>
            </wp:positionV>
            <wp:extent cx="6524625" cy="28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9C472">
      <w:pPr>
        <w:spacing w:before="0"/>
        <w:ind w:left="0" w:right="586" w:firstLine="0"/>
        <w:jc w:val="center"/>
        <w:rPr>
          <w:b/>
          <w:sz w:val="28"/>
        </w:rPr>
      </w:pPr>
      <w:r>
        <w:rPr>
          <w:b/>
          <w:spacing w:val="4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3.2</w:t>
      </w:r>
    </w:p>
    <w:p w14:paraId="722B7359">
      <w:pPr>
        <w:pStyle w:val="7"/>
        <w:spacing w:before="6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69850</wp:posOffset>
            </wp:positionV>
            <wp:extent cx="6524625" cy="285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0A248">
      <w:pPr>
        <w:tabs>
          <w:tab w:val="left" w:pos="2749"/>
        </w:tabs>
        <w:spacing w:before="111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(CSE)</w:t>
      </w:r>
    </w:p>
    <w:p w14:paraId="158EE2CF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4EA065E6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 xml:space="preserve">: AI Assisted </w:t>
      </w:r>
      <w:r>
        <w:rPr>
          <w:b/>
          <w:spacing w:val="-2"/>
          <w:sz w:val="24"/>
        </w:rPr>
        <w:t>coding</w:t>
      </w:r>
    </w:p>
    <w:p w14:paraId="61B169E2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0878A97F">
      <w:pPr>
        <w:tabs>
          <w:tab w:val="right" w:pos="3076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5"/>
          <w:sz w:val="24"/>
        </w:rPr>
        <w:t>II</w:t>
      </w:r>
    </w:p>
    <w:p w14:paraId="0DB2CAD6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Academic </w:t>
      </w:r>
      <w:r>
        <w:rPr>
          <w:b/>
          <w:spacing w:val="-2"/>
          <w:sz w:val="24"/>
        </w:rPr>
        <w:t>Session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14:paraId="57606616">
      <w:pPr>
        <w:tabs>
          <w:tab w:val="left" w:pos="2749"/>
        </w:tabs>
        <w:spacing w:before="0"/>
        <w:ind w:left="590" w:right="5636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rFonts w:hint="default"/>
          <w:b/>
          <w:spacing w:val="-15"/>
          <w:sz w:val="24"/>
          <w:lang w:val="en-US"/>
        </w:rPr>
        <w:t xml:space="preserve">P Abhinav                                                                                                                                                                                                     </w:t>
      </w:r>
      <w:r>
        <w:rPr>
          <w:b/>
          <w:sz w:val="24"/>
        </w:rPr>
        <w:t xml:space="preserve"> Enrollment No.</w:t>
      </w:r>
      <w:r>
        <w:rPr>
          <w:b/>
          <w:sz w:val="24"/>
        </w:rPr>
        <w:tab/>
      </w:r>
      <w:r>
        <w:rPr>
          <w:b/>
          <w:sz w:val="24"/>
        </w:rPr>
        <w:t>: 2403A51L</w:t>
      </w:r>
      <w:r>
        <w:rPr>
          <w:rFonts w:hint="default"/>
          <w:b/>
          <w:sz w:val="24"/>
          <w:lang w:val="en-US"/>
        </w:rPr>
        <w:t>38</w:t>
      </w:r>
    </w:p>
    <w:p w14:paraId="1FE760BD">
      <w:pPr>
        <w:tabs>
          <w:tab w:val="right" w:pos="3129"/>
        </w:tabs>
        <w:spacing w:before="0"/>
        <w:ind w:left="590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Batch </w:t>
      </w:r>
      <w:r>
        <w:rPr>
          <w:b/>
          <w:spacing w:val="-5"/>
          <w:sz w:val="24"/>
        </w:rPr>
        <w:t>No.</w:t>
      </w:r>
      <w:r>
        <w:rPr>
          <w:sz w:val="24"/>
        </w:rPr>
        <w:tab/>
      </w:r>
      <w:r>
        <w:rPr>
          <w:b/>
          <w:spacing w:val="-5"/>
          <w:sz w:val="24"/>
        </w:rPr>
        <w:t>5</w:t>
      </w:r>
      <w:r>
        <w:rPr>
          <w:rFonts w:hint="default"/>
          <w:b/>
          <w:spacing w:val="-5"/>
          <w:sz w:val="24"/>
          <w:lang w:val="en-US"/>
        </w:rPr>
        <w:t>2</w:t>
      </w:r>
      <w:bookmarkStart w:id="42" w:name="_GoBack"/>
      <w:bookmarkEnd w:id="42"/>
    </w:p>
    <w:p w14:paraId="67A8299A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212725</wp:posOffset>
            </wp:positionV>
            <wp:extent cx="6524625" cy="2857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z w:val="24"/>
        </w:rPr>
        <w:t>:14-01-</w:t>
      </w:r>
      <w:r>
        <w:rPr>
          <w:b/>
          <w:spacing w:val="-4"/>
          <w:sz w:val="24"/>
        </w:rPr>
        <w:t>2026</w:t>
      </w:r>
    </w:p>
    <w:p w14:paraId="1CDB38FE">
      <w:pPr>
        <w:pStyle w:val="3"/>
        <w:spacing w:before="317"/>
        <w:ind w:left="950"/>
      </w:pPr>
      <w:r>
        <w:rPr>
          <w:u w:val="single"/>
        </w:rPr>
        <w:t>Submission</w:t>
      </w:r>
      <w:r>
        <w:rPr>
          <w:spacing w:val="-8"/>
          <w:u w:val="single"/>
        </w:rPr>
        <w:t xml:space="preserve"> </w:t>
      </w:r>
      <w:r>
        <w:rPr>
          <w:u w:val="single"/>
        </w:rPr>
        <w:t>Starts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here</w:t>
      </w:r>
    </w:p>
    <w:p w14:paraId="6ED53F43">
      <w:pPr>
        <w:spacing w:before="324"/>
        <w:ind w:left="59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Description-</w:t>
      </w:r>
      <w:r>
        <w:rPr>
          <w:b/>
          <w:spacing w:val="-10"/>
          <w:sz w:val="24"/>
        </w:rPr>
        <w:t>1</w:t>
      </w:r>
    </w:p>
    <w:p w14:paraId="485065F9">
      <w:pPr>
        <w:pStyle w:val="9"/>
        <w:numPr>
          <w:ilvl w:val="0"/>
          <w:numId w:val="1"/>
        </w:numPr>
        <w:tabs>
          <w:tab w:val="left" w:pos="734"/>
        </w:tabs>
        <w:spacing w:before="0" w:after="0" w:line="240" w:lineRule="auto"/>
        <w:ind w:left="590" w:right="1670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544830</wp:posOffset>
            </wp:positionV>
            <wp:extent cx="5716270" cy="42068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46" cy="420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Progressive Prompting for Calculator Design: Ask the AI to design a simple calculator program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initially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name.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by adding comments and usage examples.</w:t>
      </w:r>
    </w:p>
    <w:p w14:paraId="35309974">
      <w:pPr>
        <w:pStyle w:val="9"/>
        <w:spacing w:after="0" w:line="240" w:lineRule="auto"/>
        <w:jc w:val="both"/>
        <w:rPr>
          <w:sz w:val="24"/>
        </w:rPr>
        <w:sectPr>
          <w:headerReference r:id="rId5" w:type="default"/>
          <w:type w:val="continuous"/>
          <w:pgSz w:w="11920" w:h="16840"/>
          <w:pgMar w:top="1200" w:right="283" w:bottom="280" w:left="850" w:header="654" w:footer="0" w:gutter="0"/>
          <w:pgNumType w:start="1"/>
          <w:cols w:space="720" w:num="1"/>
        </w:sectPr>
      </w:pPr>
    </w:p>
    <w:p w14:paraId="099E0549">
      <w:pPr>
        <w:pStyle w:val="7"/>
        <w:spacing w:before="51"/>
      </w:pPr>
    </w:p>
    <w:p w14:paraId="3F5E8DA0">
      <w:pPr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19DDA71">
      <w:pPr>
        <w:pStyle w:val="7"/>
        <w:spacing w:before="4"/>
        <w:rPr>
          <w:b/>
        </w:rPr>
      </w:pPr>
    </w:p>
    <w:p w14:paraId="2BDB7E24">
      <w:pPr>
        <w:pStyle w:val="4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A2C1A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028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">
                <o:lock v:ext="edit" aspectratio="f"/>
                <v:shape id="Image 7" o:spid="_x0000_s1026" o:spt="75" type="#_x0000_t75" style="position:absolute;left:0;top:4247;height:177800;width:171450;" filled="f" o:preferrelative="t" stroked="f" coordsize="21600,21600" o:gfxdata="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AJp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8" o:spid="_x0000_s1026" o:spt="202" type="#_x0000_t202" style="position:absolute;left:0;top:0;height:182880;width:17145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A2C1A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1️⃣ Function Definition "/>
      <w:bookmarkEnd w:id="0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Definition</w:t>
      </w:r>
    </w:p>
    <w:p w14:paraId="787C5717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calculator(a, b, </w:t>
      </w:r>
      <w:r>
        <w:rPr>
          <w:rFonts w:ascii="Courier New"/>
          <w:color w:val="178037"/>
          <w:spacing w:val="-2"/>
        </w:rPr>
        <w:t>operator):</w:t>
      </w:r>
    </w:p>
    <w:p w14:paraId="12BFFC2F">
      <w:pPr>
        <w:pStyle w:val="7"/>
        <w:spacing w:before="248"/>
        <w:rPr>
          <w:rFonts w:ascii="Courier New"/>
        </w:rPr>
      </w:pPr>
    </w:p>
    <w:p w14:paraId="3D88B921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b/>
          <w:sz w:val="24"/>
        </w:rPr>
      </w:pPr>
      <w:r>
        <w:rPr>
          <w:sz w:val="24"/>
        </w:rPr>
        <w:t xml:space="preserve">Defines a function named </w:t>
      </w:r>
      <w:r>
        <w:rPr>
          <w:rFonts w:ascii="Courier New" w:hAnsi="Courier New"/>
          <w:b/>
          <w:color w:val="178037"/>
          <w:spacing w:val="-2"/>
          <w:sz w:val="24"/>
        </w:rPr>
        <w:t>calculator</w:t>
      </w:r>
    </w:p>
    <w:p w14:paraId="637E6914">
      <w:pPr>
        <w:pStyle w:val="7"/>
        <w:spacing w:before="22"/>
        <w:rPr>
          <w:rFonts w:ascii="Courier New"/>
          <w:b/>
        </w:rPr>
      </w:pPr>
    </w:p>
    <w:p w14:paraId="1A8049FA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Takes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parameters</w:t>
      </w:r>
      <w:r>
        <w:rPr>
          <w:spacing w:val="-2"/>
          <w:sz w:val="24"/>
        </w:rPr>
        <w:t>:</w:t>
      </w:r>
    </w:p>
    <w:p w14:paraId="22D2BF8E">
      <w:pPr>
        <w:pStyle w:val="7"/>
        <w:spacing w:before="11"/>
      </w:pPr>
    </w:p>
    <w:p w14:paraId="03EF86A4">
      <w:pPr>
        <w:pStyle w:val="9"/>
        <w:numPr>
          <w:ilvl w:val="2"/>
          <w:numId w:val="1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a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first </w:t>
      </w:r>
      <w:r>
        <w:rPr>
          <w:spacing w:val="-2"/>
          <w:sz w:val="24"/>
        </w:rPr>
        <w:t>number</w:t>
      </w:r>
    </w:p>
    <w:p w14:paraId="0389E503">
      <w:pPr>
        <w:pStyle w:val="7"/>
        <w:spacing w:before="4"/>
      </w:pPr>
    </w:p>
    <w:p w14:paraId="7EE16487">
      <w:pPr>
        <w:pStyle w:val="9"/>
        <w:numPr>
          <w:ilvl w:val="2"/>
          <w:numId w:val="1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second </w:t>
      </w:r>
      <w:r>
        <w:rPr>
          <w:spacing w:val="-2"/>
          <w:sz w:val="24"/>
        </w:rPr>
        <w:t>number</w:t>
      </w:r>
    </w:p>
    <w:p w14:paraId="5AF90835">
      <w:pPr>
        <w:pStyle w:val="7"/>
        <w:spacing w:before="4"/>
      </w:pPr>
    </w:p>
    <w:p w14:paraId="5EE5FE7C">
      <w:pPr>
        <w:pStyle w:val="9"/>
        <w:numPr>
          <w:ilvl w:val="2"/>
          <w:numId w:val="1"/>
        </w:numPr>
        <w:tabs>
          <w:tab w:val="left" w:pos="2029"/>
        </w:tabs>
        <w:spacing w:before="1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operator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→ arithmetic operation (</w:t>
      </w:r>
      <w:r>
        <w:rPr>
          <w:rFonts w:ascii="Courier New" w:hAnsi="Courier New"/>
          <w:color w:val="178037"/>
          <w:sz w:val="24"/>
        </w:rPr>
        <w:t>+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z w:val="24"/>
        </w:rPr>
        <w:t>-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z w:val="24"/>
        </w:rPr>
        <w:t>*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pacing w:val="-5"/>
          <w:sz w:val="24"/>
        </w:rPr>
        <w:t>/</w:t>
      </w:r>
      <w:r>
        <w:rPr>
          <w:spacing w:val="-5"/>
          <w:sz w:val="24"/>
        </w:rPr>
        <w:t>)</w:t>
      </w:r>
    </w:p>
    <w:p w14:paraId="4AED11E7">
      <w:pPr>
        <w:pStyle w:val="7"/>
        <w:rPr>
          <w:sz w:val="20"/>
        </w:rPr>
      </w:pPr>
    </w:p>
    <w:p w14:paraId="41D61A1C">
      <w:pPr>
        <w:pStyle w:val="7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299720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pt;margin-top:23.6pt;height:0.1pt;width:445pt;mso-position-horizontal-relative:page;mso-wrap-distance-bottom:0pt;mso-wrap-distance-top:0pt;z-index:-251631616;mso-width-relative:page;mso-height-relative:page;" filled="f" stroked="t" coordsize="5651500,1" o:gfxdata="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39zQ/UAAAACgEAAA8AAAAAAAAA&#10;AQAgAAAAIgAAAGRycy9kb3ducmV2LnhtbFBLAQIUABQAAAAIAIdO4kA431ZPFQIAAHs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E83FF8">
      <w:pPr>
        <w:pStyle w:val="7"/>
        <w:spacing w:before="52"/>
        <w:rPr>
          <w:sz w:val="26"/>
        </w:rPr>
      </w:pPr>
    </w:p>
    <w:p w14:paraId="4CD1EC2B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7620</wp:posOffset>
                </wp:positionV>
                <wp:extent cx="171450" cy="18288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40D4D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6pt;height:14.4pt;width:13.5pt;mso-position-horizontal-relative:page;z-index:251660288;mso-width-relative:page;mso-height-relative:page;" coordsize="171450,182880" o:gfxdata="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">
                <o:lock v:ext="edit" aspectratio="f"/>
                <v:shape id="Image 11" o:spid="_x0000_s1026" o:spt="75" type="#_x0000_t75" style="position:absolute;left:0;top:4247;height:177800;width:171450;" filled="f" o:preferrelative="t" stroked="f" coordsize="21600,21600" o:gfxdata="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aDg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2" o:spid="_x0000_s1026" o:spt="202" type="#_x0000_t202" style="position:absolute;left:0;top:0;height:182880;width:17145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240D4D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" w:name="2️⃣ Function Documentation "/>
      <w:bookmarkEnd w:id="1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Documentation</w:t>
      </w:r>
    </w:p>
    <w:p w14:paraId="5AB41C6C">
      <w:pPr>
        <w:spacing w:before="131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478FF5E8">
      <w:pPr>
        <w:pStyle w:val="7"/>
        <w:spacing w:before="45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Performs basic arithmetic operations on two </w:t>
      </w:r>
      <w:r>
        <w:rPr>
          <w:rFonts w:ascii="Courier New"/>
          <w:color w:val="178037"/>
          <w:spacing w:val="-2"/>
        </w:rPr>
        <w:t>numbers.</w:t>
      </w:r>
    </w:p>
    <w:p w14:paraId="2F2C5778">
      <w:pPr>
        <w:pStyle w:val="7"/>
        <w:spacing w:before="45" w:line="278" w:lineRule="auto"/>
        <w:ind w:left="590" w:right="5636"/>
        <w:rPr>
          <w:rFonts w:ascii="Courier New"/>
        </w:rPr>
      </w:pPr>
      <w:r>
        <w:rPr>
          <w:rFonts w:ascii="Courier New"/>
          <w:color w:val="178037"/>
        </w:rPr>
        <w:t>Supported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operators: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+,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-,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*,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 xml:space="preserve">/ </w:t>
      </w:r>
      <w:r>
        <w:rPr>
          <w:rFonts w:ascii="Courier New"/>
          <w:color w:val="178037"/>
          <w:spacing w:val="-4"/>
        </w:rPr>
        <w:t>"""</w:t>
      </w:r>
    </w:p>
    <w:p w14:paraId="789B697B">
      <w:pPr>
        <w:pStyle w:val="7"/>
        <w:spacing w:before="179"/>
        <w:rPr>
          <w:rFonts w:ascii="Courier New"/>
        </w:rPr>
      </w:pPr>
    </w:p>
    <w:p w14:paraId="7B9F0636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This is a </w:t>
      </w:r>
      <w:r>
        <w:rPr>
          <w:b/>
          <w:spacing w:val="-2"/>
          <w:sz w:val="24"/>
        </w:rPr>
        <w:t>docstring</w:t>
      </w:r>
    </w:p>
    <w:p w14:paraId="2FD6DC72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It explains </w:t>
      </w:r>
      <w:r>
        <w:rPr>
          <w:b/>
          <w:sz w:val="24"/>
        </w:rPr>
        <w:t xml:space="preserve">what the function </w:t>
      </w:r>
      <w:r>
        <w:rPr>
          <w:b/>
          <w:spacing w:val="-4"/>
          <w:sz w:val="24"/>
        </w:rPr>
        <w:t>does</w:t>
      </w:r>
    </w:p>
    <w:p w14:paraId="2AE926C9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Helps other programmers understand the function </w:t>
      </w:r>
      <w:r>
        <w:rPr>
          <w:spacing w:val="-2"/>
          <w:sz w:val="24"/>
        </w:rPr>
        <w:t>easily</w:t>
      </w:r>
    </w:p>
    <w:p w14:paraId="75806621">
      <w:pPr>
        <w:pStyle w:val="7"/>
        <w:rPr>
          <w:sz w:val="20"/>
        </w:rPr>
      </w:pPr>
    </w:p>
    <w:p w14:paraId="042BA884">
      <w:pPr>
        <w:pStyle w:val="7"/>
        <w:rPr>
          <w:sz w:val="20"/>
        </w:rPr>
      </w:pPr>
    </w:p>
    <w:p w14:paraId="5389A831">
      <w:pPr>
        <w:pStyle w:val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161290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5pt;margin-top:12.7pt;height:0.1pt;width:445pt;mso-position-horizontal-relative:page;mso-wrap-distance-bottom:0pt;mso-wrap-distance-top:0pt;z-index:-251631616;mso-width-relative:page;mso-height-relative:page;" filled="f" stroked="t" coordsize="5651500,1" o:gfxdata="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NG9P1AAAAAoBAAAPAAAAAAAA&#10;AAEAIAAAACIAAABkcnMvZG93bnJldi54bWxQSwECFAAUAAAACACHTuJAuh22W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EAB313">
      <w:pPr>
        <w:pStyle w:val="7"/>
        <w:spacing w:before="49"/>
        <w:rPr>
          <w:sz w:val="26"/>
        </w:rPr>
      </w:pPr>
    </w:p>
    <w:p w14:paraId="58A49EA3">
      <w:pPr>
        <w:pStyle w:val="4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EB912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1312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CRvmVH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15" o:spid="_x0000_s1026" o:spt="75" type="#_x0000_t75" style="position:absolute;left:0;top:4247;height:177800;width:171450;" filled="f" o:preferrelative="t" stroked="f" coordsize="21600,21600" o:gfxdata="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hCA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6" o:spid="_x0000_s1026" o:spt="202" type="#_x0000_t202" style="position:absolute;left:0;top:0;height:182880;width:1714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1EB912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3️⃣ Addition Operation "/>
      <w:bookmarkEnd w:id="2"/>
      <w:r>
        <w:t>Addition</w:t>
      </w:r>
      <w:r>
        <w:rPr>
          <w:spacing w:val="-8"/>
        </w:rPr>
        <w:t xml:space="preserve"> </w:t>
      </w:r>
      <w:r>
        <w:rPr>
          <w:spacing w:val="-2"/>
        </w:rPr>
        <w:t>Operation</w:t>
      </w:r>
    </w:p>
    <w:p w14:paraId="5D35D8DC">
      <w:pPr>
        <w:pStyle w:val="7"/>
        <w:spacing w:before="131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'+': return a + b</w:t>
      </w:r>
    </w:p>
    <w:p w14:paraId="3FD1A45F">
      <w:pPr>
        <w:pStyle w:val="7"/>
        <w:spacing w:before="206"/>
        <w:rPr>
          <w:rFonts w:ascii="Courier New"/>
        </w:rPr>
      </w:pPr>
    </w:p>
    <w:p w14:paraId="5758E291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Checks if the operator is </w:t>
      </w:r>
      <w:r>
        <w:rPr>
          <w:rFonts w:ascii="Courier New" w:hAnsi="Courier New"/>
          <w:color w:val="178037"/>
          <w:spacing w:val="-10"/>
          <w:sz w:val="24"/>
        </w:rPr>
        <w:t>+</w:t>
      </w:r>
    </w:p>
    <w:p w14:paraId="669B0BD6">
      <w:pPr>
        <w:pStyle w:val="7"/>
        <w:spacing w:before="49"/>
        <w:rPr>
          <w:rFonts w:ascii="Courier New"/>
        </w:rPr>
      </w:pPr>
    </w:p>
    <w:p w14:paraId="1925C25D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Adds </w:t>
      </w:r>
      <w:r>
        <w:rPr>
          <w:rFonts w:ascii="Courier New" w:hAnsi="Courier New"/>
          <w:color w:val="178037"/>
          <w:sz w:val="24"/>
        </w:rPr>
        <w:t>a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color w:val="178037"/>
          <w:spacing w:val="-10"/>
          <w:sz w:val="24"/>
        </w:rPr>
        <w:t>b</w:t>
      </w:r>
    </w:p>
    <w:p w14:paraId="503314A1">
      <w:pPr>
        <w:pStyle w:val="7"/>
        <w:spacing w:before="23"/>
        <w:rPr>
          <w:rFonts w:ascii="Courier New"/>
        </w:rPr>
      </w:pPr>
    </w:p>
    <w:p w14:paraId="5EDF9B56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the </w:t>
      </w:r>
      <w:r>
        <w:rPr>
          <w:spacing w:val="-2"/>
          <w:sz w:val="24"/>
        </w:rPr>
        <w:t>result</w:t>
      </w:r>
    </w:p>
    <w:p w14:paraId="12CCE352">
      <w:pPr>
        <w:pStyle w:val="7"/>
        <w:rPr>
          <w:sz w:val="20"/>
        </w:rPr>
      </w:pPr>
    </w:p>
    <w:p w14:paraId="01DDB9F6">
      <w:pPr>
        <w:pStyle w:val="7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304800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5pt;margin-top:24pt;height:0.1pt;width:445pt;mso-position-horizontal-relative:page;mso-wrap-distance-bottom:0pt;mso-wrap-distance-top:0pt;z-index:-251630592;mso-width-relative:page;mso-height-relative:page;" filled="f" stroked="t" coordsize="5651500,1" o:gfxdata="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qpJpXTAAAACgEAAA8AAAAAAAAA&#10;AQAgAAAAIgAAAGRycy9kb3ducmV2LnhtbFBLAQIUABQAAAAIAIdO4kBRp43xFgIAAH0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57E501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6C47DF45">
      <w:pPr>
        <w:pStyle w:val="7"/>
        <w:spacing w:before="55"/>
        <w:rPr>
          <w:sz w:val="26"/>
        </w:rPr>
      </w:pPr>
    </w:p>
    <w:p w14:paraId="631C581E">
      <w:pPr>
        <w:pStyle w:val="4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FD7FB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2336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Oq3p7IwC&#10;AACL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9" o:spid="_x0000_s1026" o:spt="75" type="#_x0000_t75" style="position:absolute;left:0;top:4247;height:177800;width:171450;" filled="f" o:preferrelative="t" stroked="f" coordsize="21600,21600" o:gfxdata="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sAg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20" o:spid="_x0000_s1026" o:spt="202" type="#_x0000_t202" style="position:absolute;left:0;top:0;height:182880;width:1714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AFD7FB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" w:name="4️⃣ Subtraction Operation "/>
      <w:bookmarkEnd w:id="3"/>
      <w:r>
        <w:t>Subtraction</w:t>
      </w:r>
      <w:r>
        <w:rPr>
          <w:spacing w:val="-11"/>
        </w:rPr>
        <w:t xml:space="preserve"> </w:t>
      </w:r>
      <w:r>
        <w:rPr>
          <w:spacing w:val="-2"/>
        </w:rPr>
        <w:t>Operation</w:t>
      </w:r>
    </w:p>
    <w:p w14:paraId="72E3A7D4">
      <w:pPr>
        <w:pStyle w:val="7"/>
        <w:spacing w:before="132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elif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'-': return a - b</w:t>
      </w:r>
    </w:p>
    <w:p w14:paraId="160A553F">
      <w:pPr>
        <w:pStyle w:val="7"/>
        <w:spacing w:before="205"/>
        <w:rPr>
          <w:rFonts w:ascii="Courier New"/>
        </w:rPr>
      </w:pPr>
    </w:p>
    <w:p w14:paraId="7DA574B2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operator is </w:t>
      </w:r>
      <w:r>
        <w:rPr>
          <w:rFonts w:ascii="Courier New" w:hAnsi="Courier New"/>
          <w:color w:val="178037"/>
          <w:spacing w:val="-10"/>
          <w:sz w:val="24"/>
        </w:rPr>
        <w:t>-</w:t>
      </w:r>
    </w:p>
    <w:p w14:paraId="2B60F9E0">
      <w:pPr>
        <w:pStyle w:val="7"/>
        <w:spacing w:before="48"/>
        <w:rPr>
          <w:rFonts w:ascii="Courier New"/>
        </w:rPr>
      </w:pPr>
    </w:p>
    <w:p w14:paraId="7E51FDEF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Subtracts </w:t>
      </w: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from </w:t>
      </w:r>
      <w:r>
        <w:rPr>
          <w:rFonts w:ascii="Courier New" w:hAnsi="Courier New"/>
          <w:color w:val="178037"/>
          <w:spacing w:val="-10"/>
          <w:sz w:val="24"/>
        </w:rPr>
        <w:t>a</w:t>
      </w:r>
    </w:p>
    <w:p w14:paraId="6D4A836B">
      <w:pPr>
        <w:pStyle w:val="7"/>
        <w:rPr>
          <w:rFonts w:ascii="Courier New"/>
          <w:sz w:val="20"/>
        </w:rPr>
      </w:pPr>
    </w:p>
    <w:p w14:paraId="7FA11CC5">
      <w:pPr>
        <w:pStyle w:val="7"/>
        <w:rPr>
          <w:rFonts w:ascii="Courier New"/>
          <w:sz w:val="20"/>
        </w:rPr>
      </w:pPr>
    </w:p>
    <w:p w14:paraId="5B5B1118">
      <w:pPr>
        <w:pStyle w:val="7"/>
        <w:spacing w:before="49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190500</wp:posOffset>
                </wp:positionV>
                <wp:extent cx="565150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75pt;margin-top:15pt;height:0.1pt;width:445pt;mso-position-horizontal-relative:page;mso-wrap-distance-bottom:0pt;mso-wrap-distance-top:0pt;z-index:-251629568;mso-width-relative:page;mso-height-relative:page;" filled="f" stroked="t" coordsize="5651500,1" o:gfxdata="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g3teTTAAAACgEAAA8AAAAAAAAA&#10;AQAgAAAAIgAAAGRycy9kb3ducmV2LnhtbFBLAQIUABQAAAAIAIdO4kD4wM8bFgIAAH0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424194">
      <w:pPr>
        <w:pStyle w:val="7"/>
        <w:spacing w:before="47"/>
        <w:rPr>
          <w:rFonts w:ascii="Courier New"/>
          <w:sz w:val="26"/>
        </w:rPr>
      </w:pPr>
    </w:p>
    <w:p w14:paraId="1ABFCD0A">
      <w:pPr>
        <w:pStyle w:val="4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AAA30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2336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Ap/hRd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23" o:spid="_x0000_s1026" o:spt="75" type="#_x0000_t75" style="position:absolute;left:0;top:4247;height:177800;width:171450;" filled="f" o:preferrelative="t" stroked="f" coordsize="21600,21600" o:gfxdata="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j/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24" o:spid="_x0000_s1026" o:spt="202" type="#_x0000_t202" style="position:absolute;left:0;top:0;height:182880;width:1714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1AAA30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" w:name="5️⃣ Multiplication Operation "/>
      <w:bookmarkEnd w:id="4"/>
      <w:r>
        <w:t>Multiplication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4B72DE54">
      <w:pPr>
        <w:pStyle w:val="7"/>
        <w:spacing w:before="132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elif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'*': return a * b</w:t>
      </w:r>
    </w:p>
    <w:p w14:paraId="278EB423">
      <w:pPr>
        <w:pStyle w:val="7"/>
        <w:spacing w:before="206"/>
        <w:rPr>
          <w:rFonts w:ascii="Courier New"/>
        </w:rPr>
      </w:pPr>
    </w:p>
    <w:p w14:paraId="12AC2FEA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operator is </w:t>
      </w:r>
      <w:r>
        <w:rPr>
          <w:rFonts w:ascii="Courier New" w:hAnsi="Courier New"/>
          <w:color w:val="178037"/>
          <w:spacing w:val="-10"/>
          <w:sz w:val="24"/>
        </w:rPr>
        <w:t>*</w:t>
      </w:r>
    </w:p>
    <w:p w14:paraId="60475F87">
      <w:pPr>
        <w:pStyle w:val="7"/>
        <w:spacing w:before="22"/>
        <w:rPr>
          <w:rFonts w:ascii="Courier New"/>
        </w:rPr>
      </w:pPr>
    </w:p>
    <w:p w14:paraId="65F699B9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Multiplies both </w:t>
      </w:r>
      <w:r>
        <w:rPr>
          <w:spacing w:val="-2"/>
          <w:sz w:val="24"/>
        </w:rPr>
        <w:t>numbers</w:t>
      </w:r>
    </w:p>
    <w:p w14:paraId="582C069B">
      <w:pPr>
        <w:pStyle w:val="7"/>
        <w:rPr>
          <w:sz w:val="20"/>
        </w:rPr>
      </w:pPr>
    </w:p>
    <w:p w14:paraId="42178E67">
      <w:pPr>
        <w:pStyle w:val="7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304165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75pt;margin-top:23.95pt;height:0.1pt;width:445pt;mso-position-horizontal-relative:page;mso-wrap-distance-bottom:0pt;mso-wrap-distance-top:0pt;z-index:-251629568;mso-width-relative:page;mso-height-relative:page;" filled="f" stroked="t" coordsize="5651500,1" o:gfxdata="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JIfy9UAAAAKAQAADwAAAAAA&#10;AAABACAAAAAiAAAAZHJzL2Rvd25yZXYueG1sUEsBAhQAFAAAAAgAh07iQBN69LMWAgAAfQQAAA4A&#10;AAAAAAAAAQAgAAAAJA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644312">
      <w:pPr>
        <w:pStyle w:val="7"/>
        <w:spacing w:before="53"/>
        <w:rPr>
          <w:sz w:val="26"/>
        </w:rPr>
      </w:pPr>
    </w:p>
    <w:p w14:paraId="4F7BFF3D">
      <w:pPr>
        <w:pStyle w:val="4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536D3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336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">
                <o:lock v:ext="edit" aspectratio="f"/>
                <v:shape id="Image 27" o:spid="_x0000_s1026" o:spt="75" type="#_x0000_t75" style="position:absolute;left:0;top:4247;height:177800;width:171450;" filled="f" o:preferrelative="t" stroked="f" coordsize="21600,21600" o:gfxdata="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T+V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28" o:spid="_x0000_s1026" o:spt="202" type="#_x0000_t202" style="position:absolute;left:0;top:0;height:182880;width:17145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C536D3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5" w:name="6️⃣ Division Operation with Safety Check"/>
      <w:bookmarkEnd w:id="5"/>
      <w:r>
        <w:t>Division</w:t>
      </w:r>
      <w:r>
        <w:rPr>
          <w:spacing w:val="-9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Safet</w:t>
      </w:r>
      <w:bookmarkStart w:id="6" w:name=" "/>
      <w:bookmarkEnd w:id="6"/>
      <w:r>
        <w:t>y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 w14:paraId="1E3BD057">
      <w:pPr>
        <w:pStyle w:val="7"/>
        <w:spacing w:before="131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elif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'/': if b == 0:</w:t>
      </w:r>
    </w:p>
    <w:p w14:paraId="701C3CC1">
      <w:pPr>
        <w:pStyle w:val="7"/>
        <w:spacing w:before="3" w:line="278" w:lineRule="auto"/>
        <w:ind w:left="1166" w:right="3879" w:firstLine="576"/>
        <w:rPr>
          <w:rFonts w:ascii="Courier New"/>
        </w:rPr>
      </w:pPr>
      <w:r>
        <w:rPr>
          <w:rFonts w:ascii="Courier New"/>
          <w:color w:val="178037"/>
        </w:rPr>
        <w:t>return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"Error: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Division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by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zero" return a / b</w:t>
      </w:r>
    </w:p>
    <w:p w14:paraId="299D0655">
      <w:pPr>
        <w:pStyle w:val="7"/>
        <w:spacing w:before="206"/>
        <w:rPr>
          <w:rFonts w:ascii="Courier New"/>
        </w:rPr>
      </w:pPr>
    </w:p>
    <w:p w14:paraId="5B6799B1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operator is </w:t>
      </w:r>
      <w:r>
        <w:rPr>
          <w:rFonts w:ascii="Courier New" w:hAnsi="Courier New"/>
          <w:color w:val="178037"/>
          <w:spacing w:val="-10"/>
          <w:sz w:val="24"/>
        </w:rPr>
        <w:t>/</w:t>
      </w:r>
    </w:p>
    <w:p w14:paraId="1223B87B">
      <w:pPr>
        <w:pStyle w:val="7"/>
        <w:spacing w:before="49"/>
        <w:rPr>
          <w:rFonts w:ascii="Courier New"/>
        </w:rPr>
      </w:pPr>
    </w:p>
    <w:p w14:paraId="4461B024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First checks if </w:t>
      </w: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is </w:t>
      </w:r>
      <w:r>
        <w:rPr>
          <w:rFonts w:ascii="Courier New" w:hAnsi="Courier New"/>
          <w:color w:val="178037"/>
          <w:spacing w:val="-10"/>
          <w:sz w:val="24"/>
        </w:rPr>
        <w:t>0</w:t>
      </w:r>
    </w:p>
    <w:p w14:paraId="630B7071">
      <w:pPr>
        <w:pStyle w:val="7"/>
        <w:spacing w:before="22"/>
        <w:rPr>
          <w:rFonts w:ascii="Courier New"/>
        </w:rPr>
      </w:pPr>
    </w:p>
    <w:p w14:paraId="38525AC1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Division by zero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allowed</w:t>
      </w:r>
    </w:p>
    <w:p w14:paraId="3A6A0BB0">
      <w:pPr>
        <w:pStyle w:val="7"/>
        <w:spacing w:before="12"/>
        <w:rPr>
          <w:b/>
        </w:rPr>
      </w:pPr>
    </w:p>
    <w:p w14:paraId="7833EA38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an error message if </w:t>
      </w: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zero</w:t>
      </w:r>
    </w:p>
    <w:p w14:paraId="47C57FE4">
      <w:pPr>
        <w:pStyle w:val="9"/>
        <w:numPr>
          <w:ilvl w:val="1"/>
          <w:numId w:val="1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Otherwise, performs </w:t>
      </w:r>
      <w:r>
        <w:rPr>
          <w:spacing w:val="-2"/>
          <w:sz w:val="24"/>
        </w:rPr>
        <w:t>division</w:t>
      </w:r>
    </w:p>
    <w:p w14:paraId="7F0211D8">
      <w:pPr>
        <w:pStyle w:val="7"/>
        <w:rPr>
          <w:sz w:val="20"/>
        </w:rPr>
      </w:pPr>
    </w:p>
    <w:p w14:paraId="77B920A2">
      <w:pPr>
        <w:pStyle w:val="7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303530</wp:posOffset>
                </wp:positionV>
                <wp:extent cx="5651500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75pt;margin-top:23.9pt;height:0.1pt;width:445pt;mso-position-horizontal-relative:page;mso-wrap-distance-bottom:0pt;mso-wrap-distance-top:0pt;z-index:-251628544;mso-width-relative:page;mso-height-relative:page;" filled="f" stroked="t" coordsize="5651500,1" o:gfxdata="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8FDZzUAAAACgEAAA8AAAAAAAAA&#10;AQAgAAAAIgAAAGRycy9kb3ducmV2LnhtbFBLAQIUABQAAAAIAIdO4kBvs8mQFQIAAH0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DB1EBEA">
      <w:pPr>
        <w:pStyle w:val="7"/>
        <w:spacing w:before="54"/>
        <w:rPr>
          <w:sz w:val="26"/>
        </w:rPr>
      </w:pPr>
    </w:p>
    <w:p w14:paraId="100F0F79">
      <w:pPr>
        <w:pStyle w:val="4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0E03B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336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">
                <o:lock v:ext="edit" aspectratio="f"/>
                <v:shape id="Image 31" o:spid="_x0000_s1026" o:spt="75" type="#_x0000_t75" style="position:absolute;left:0;top:4247;height:177800;width:171450;" filled="f" o:preferrelative="t" stroked="f" coordsize="21600,21600" o:gfxdata="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L1J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32" o:spid="_x0000_s1026" o:spt="202" type="#_x0000_t202" style="position:absolute;left:0;top:0;height:182880;width:17145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B0E03B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7" w:name="7️⃣ Invalid Operator Handling "/>
      <w:bookmarkEnd w:id="7"/>
      <w:r>
        <w:t>Invalid</w:t>
      </w:r>
      <w:r>
        <w:rPr>
          <w:spacing w:val="-8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5A0C68E5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  <w:spacing w:val="-2"/>
        </w:rPr>
        <w:t>else:</w:t>
      </w:r>
    </w:p>
    <w:p w14:paraId="53F4EA03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"Invalid </w:t>
      </w:r>
      <w:r>
        <w:rPr>
          <w:rFonts w:ascii="Courier New"/>
          <w:color w:val="178037"/>
          <w:spacing w:val="-2"/>
        </w:rPr>
        <w:t>operator"</w:t>
      </w:r>
    </w:p>
    <w:p w14:paraId="2C2B39C5">
      <w:pPr>
        <w:pStyle w:val="7"/>
        <w:spacing w:after="0"/>
        <w:rPr>
          <w:rFonts w:ascii="Courier New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15FB5D92">
      <w:pPr>
        <w:pStyle w:val="7"/>
        <w:spacing w:before="4"/>
        <w:rPr>
          <w:rFonts w:ascii="Courier New"/>
        </w:rPr>
      </w:pPr>
    </w:p>
    <w:p w14:paraId="674397E1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Executes when operator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valid</w:t>
      </w:r>
    </w:p>
    <w:p w14:paraId="4FB24FD8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Prevents program </w:t>
      </w:r>
      <w:r>
        <w:rPr>
          <w:spacing w:val="-2"/>
          <w:sz w:val="24"/>
        </w:rPr>
        <w:t>crash</w:t>
      </w:r>
    </w:p>
    <w:p w14:paraId="049F5D87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Makes code more </w:t>
      </w:r>
      <w:r>
        <w:rPr>
          <w:spacing w:val="-2"/>
          <w:sz w:val="24"/>
        </w:rPr>
        <w:t>robust</w:t>
      </w:r>
    </w:p>
    <w:p w14:paraId="01677C01">
      <w:pPr>
        <w:pStyle w:val="7"/>
        <w:rPr>
          <w:sz w:val="20"/>
        </w:rPr>
      </w:pPr>
    </w:p>
    <w:p w14:paraId="7BBC3790">
      <w:pPr>
        <w:pStyle w:val="7"/>
        <w:rPr>
          <w:sz w:val="20"/>
        </w:rPr>
      </w:pPr>
    </w:p>
    <w:p w14:paraId="04E3EFA4">
      <w:pPr>
        <w:pStyle w:val="7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163830</wp:posOffset>
                </wp:positionV>
                <wp:extent cx="565150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75pt;margin-top:12.9pt;height:0.1pt;width:445pt;mso-position-horizontal-relative:page;mso-wrap-distance-bottom:0pt;mso-wrap-distance-top:0pt;z-index:-251627520;mso-width-relative:page;mso-height-relative:page;" filled="f" stroked="t" coordsize="5651500,1" o:gfxdata="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nvz9QAAAAKAQAADwAAAAAA&#10;AAABACAAAAAiAAAAZHJzL2Rvd25yZXYueG1sUEsBAhQAFAAAAAgAh07iQJ8dDkIXAgAAfQ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FB249C">
      <w:pPr>
        <w:pStyle w:val="2"/>
      </w:pPr>
      <w:bookmarkStart w:id="8" w:name="▶️ Example Execution "/>
      <w:bookmarkEnd w:id="8"/>
      <w:r>
        <w:rPr>
          <w:rFonts w:ascii="Cambria" w:hAnsi="Cambria"/>
          <w:b w:val="0"/>
          <w:w w:val="105"/>
          <w:sz w:val="40"/>
        </w:rPr>
        <w:t>▶</w:t>
      </w:r>
      <w:r>
        <w:rPr>
          <w:rFonts w:ascii="Cambria" w:hAnsi="Cambria"/>
          <w:b w:val="0"/>
          <w:spacing w:val="-9"/>
          <w:w w:val="105"/>
          <w:sz w:val="40"/>
        </w:rPr>
        <w:t xml:space="preserve"> </w:t>
      </w:r>
      <w:r>
        <w:rPr>
          <w:w w:val="105"/>
        </w:rPr>
        <w:t>Example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38BBC6A4">
      <w:pPr>
        <w:pStyle w:val="7"/>
        <w:spacing w:before="116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print(calculator(10, 5, </w:t>
      </w:r>
      <w:r>
        <w:rPr>
          <w:rFonts w:ascii="Courier New"/>
          <w:color w:val="178037"/>
          <w:spacing w:val="-2"/>
        </w:rPr>
        <w:t>'+'))</w:t>
      </w:r>
    </w:p>
    <w:p w14:paraId="48ED469D">
      <w:pPr>
        <w:pStyle w:val="7"/>
        <w:rPr>
          <w:rFonts w:ascii="Courier New"/>
        </w:rPr>
      </w:pPr>
    </w:p>
    <w:p w14:paraId="3C3AF8FC">
      <w:pPr>
        <w:pStyle w:val="7"/>
        <w:spacing w:before="5"/>
        <w:rPr>
          <w:rFonts w:ascii="Courier New"/>
        </w:rPr>
      </w:pPr>
    </w:p>
    <w:p w14:paraId="0B0A4561">
      <w:pPr>
        <w:pStyle w:val="4"/>
        <w:spacing w:before="1"/>
        <w:ind w:left="590"/>
      </w:pPr>
      <w:bookmarkStart w:id="9" w:name="Step-by-step: "/>
      <w:bookmarkEnd w:id="9"/>
      <w:r>
        <w:rPr>
          <w:spacing w:val="-2"/>
        </w:rPr>
        <w:t>Step-by-</w:t>
      </w:r>
      <w:r>
        <w:rPr>
          <w:spacing w:val="-4"/>
        </w:rPr>
        <w:t>step:</w:t>
      </w:r>
    </w:p>
    <w:p w14:paraId="517003E3">
      <w:pPr>
        <w:pStyle w:val="9"/>
        <w:numPr>
          <w:ilvl w:val="1"/>
          <w:numId w:val="1"/>
        </w:numPr>
        <w:tabs>
          <w:tab w:val="left" w:pos="1309"/>
        </w:tabs>
        <w:spacing w:before="25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a = </w:t>
      </w:r>
      <w:r>
        <w:rPr>
          <w:rFonts w:ascii="Courier New" w:hAnsi="Courier New"/>
          <w:color w:val="178037"/>
          <w:spacing w:val="-5"/>
          <w:sz w:val="24"/>
        </w:rPr>
        <w:t>10</w:t>
      </w:r>
    </w:p>
    <w:p w14:paraId="4A2788C1">
      <w:pPr>
        <w:pStyle w:val="7"/>
        <w:spacing w:before="49"/>
        <w:rPr>
          <w:rFonts w:ascii="Courier New"/>
        </w:rPr>
      </w:pPr>
    </w:p>
    <w:p w14:paraId="18A04BE4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b = </w:t>
      </w:r>
      <w:r>
        <w:rPr>
          <w:rFonts w:ascii="Courier New" w:hAnsi="Courier New"/>
          <w:color w:val="178037"/>
          <w:spacing w:val="-10"/>
          <w:sz w:val="24"/>
        </w:rPr>
        <w:t>5</w:t>
      </w:r>
    </w:p>
    <w:p w14:paraId="10F23A91">
      <w:pPr>
        <w:pStyle w:val="7"/>
        <w:spacing w:before="49"/>
        <w:rPr>
          <w:rFonts w:ascii="Courier New"/>
        </w:rPr>
      </w:pPr>
    </w:p>
    <w:p w14:paraId="7D75F71C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operator = </w:t>
      </w:r>
      <w:r>
        <w:rPr>
          <w:rFonts w:ascii="Courier New" w:hAnsi="Courier New"/>
          <w:color w:val="178037"/>
          <w:spacing w:val="-5"/>
          <w:sz w:val="24"/>
        </w:rPr>
        <w:t>'+'</w:t>
      </w:r>
    </w:p>
    <w:p w14:paraId="611D28C9">
      <w:pPr>
        <w:pStyle w:val="7"/>
        <w:spacing w:before="49"/>
        <w:rPr>
          <w:rFonts w:ascii="Courier New"/>
        </w:rPr>
      </w:pPr>
    </w:p>
    <w:p w14:paraId="1AD0A0FD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Condition </w:t>
      </w:r>
      <w:r>
        <w:rPr>
          <w:rFonts w:ascii="Courier New" w:hAnsi="Courier New"/>
          <w:color w:val="178037"/>
          <w:sz w:val="24"/>
        </w:rPr>
        <w:t>operator == '+'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true</w:t>
      </w:r>
    </w:p>
    <w:p w14:paraId="4A36EBA8">
      <w:pPr>
        <w:pStyle w:val="9"/>
        <w:numPr>
          <w:ilvl w:val="1"/>
          <w:numId w:val="1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Output → </w:t>
      </w:r>
      <w:r>
        <w:rPr>
          <w:b/>
          <w:spacing w:val="-5"/>
          <w:sz w:val="24"/>
        </w:rPr>
        <w:t>15</w:t>
      </w:r>
    </w:p>
    <w:p w14:paraId="044C3FB3">
      <w:pPr>
        <w:pStyle w:val="7"/>
        <w:rPr>
          <w:b/>
          <w:sz w:val="20"/>
        </w:rPr>
      </w:pPr>
    </w:p>
    <w:p w14:paraId="205B17B5">
      <w:pPr>
        <w:pStyle w:val="7"/>
        <w:rPr>
          <w:b/>
          <w:sz w:val="20"/>
        </w:rPr>
      </w:pPr>
    </w:p>
    <w:p w14:paraId="5D2799EF">
      <w:pPr>
        <w:pStyle w:val="7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161925</wp:posOffset>
                </wp:positionV>
                <wp:extent cx="565150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75pt;margin-top:12.75pt;height:0.1pt;width:445pt;mso-position-horizontal-relative:page;mso-wrap-distance-bottom:0pt;mso-wrap-distance-top:0pt;z-index:-251626496;mso-width-relative:page;mso-height-relative:page;" filled="f" stroked="t" coordsize="5651500,1" o:gfxdata="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N9GNQAAAAKAQAADwAAAAAA&#10;AAABACAAAAAiAAAAZHJzL2Rvd25yZXYueG1sUEsBAhQAFAAAAAgAh07iQCvV+uIXAgAAfQ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D7BA8B">
      <w:pPr>
        <w:pStyle w:val="3"/>
        <w:spacing w:before="67" w:line="314" w:lineRule="exact"/>
      </w:pPr>
      <w:r>
        <w:rPr>
          <w:spacing w:val="-2"/>
        </w:rPr>
        <w:t>Task2:</w:t>
      </w:r>
    </w:p>
    <w:p w14:paraId="769D2CBF">
      <w:pPr>
        <w:pStyle w:val="9"/>
        <w:numPr>
          <w:ilvl w:val="1"/>
          <w:numId w:val="1"/>
        </w:numPr>
        <w:tabs>
          <w:tab w:val="left" w:pos="1310"/>
        </w:tabs>
        <w:spacing w:before="0" w:after="0" w:line="240" w:lineRule="auto"/>
        <w:ind w:left="1310" w:right="1609" w:hanging="360"/>
        <w:jc w:val="left"/>
        <w:rPr>
          <w:sz w:val="24"/>
        </w:rPr>
      </w:pPr>
      <w:r>
        <w:rPr>
          <w:sz w:val="24"/>
        </w:rPr>
        <w:t>Refining</w:t>
      </w:r>
      <w:r>
        <w:rPr>
          <w:spacing w:val="-4"/>
          <w:sz w:val="24"/>
        </w:rPr>
        <w:t xml:space="preserve"> </w:t>
      </w:r>
      <w:r>
        <w:rPr>
          <w:sz w:val="24"/>
        </w:rPr>
        <w:t>Prompts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>Logic: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vague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2"/>
          <w:sz w:val="24"/>
        </w:rPr>
        <w:t>marks,</w:t>
      </w:r>
    </w:p>
    <w:p w14:paraId="7B7BEA2D">
      <w:pPr>
        <w:pStyle w:val="9"/>
        <w:numPr>
          <w:ilvl w:val="1"/>
          <w:numId w:val="1"/>
        </w:numPr>
        <w:tabs>
          <w:tab w:val="left" w:pos="1309"/>
        </w:tabs>
        <w:spacing w:before="0" w:after="0" w:line="277" w:lineRule="exact"/>
        <w:ind w:left="1309" w:right="0" w:hanging="359"/>
        <w:jc w:val="left"/>
        <w:rPr>
          <w:sz w:val="24"/>
        </w:rPr>
      </w:pPr>
      <w:r>
        <w:rPr>
          <w:sz w:val="24"/>
        </w:rPr>
        <w:t xml:space="preserve">then refine it to clearly specify sorting order and </w:t>
      </w:r>
      <w:r>
        <w:rPr>
          <w:spacing w:val="-2"/>
          <w:sz w:val="24"/>
        </w:rPr>
        <w:t>constraints.</w:t>
      </w:r>
    </w:p>
    <w:p w14:paraId="6AF8C46A">
      <w:pPr>
        <w:pStyle w:val="7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189230</wp:posOffset>
            </wp:positionV>
            <wp:extent cx="5634355" cy="217106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198" cy="2171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5904B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7B20B411">
      <w:pPr>
        <w:pStyle w:val="3"/>
        <w:spacing w:before="97"/>
      </w:pPr>
      <w:bookmarkStart w:id="10" w:name=" "/>
      <w:bookmarkEnd w:id="10"/>
      <w:bookmarkStart w:id="11" w:name=" "/>
      <w:bookmarkEnd w:id="11"/>
      <w:r>
        <w:rPr>
          <w:spacing w:val="-2"/>
        </w:rPr>
        <w:t>Explanation:</w:t>
      </w:r>
    </w:p>
    <w:p w14:paraId="78DFF54F">
      <w:pPr>
        <w:pStyle w:val="9"/>
        <w:numPr>
          <w:ilvl w:val="0"/>
          <w:numId w:val="2"/>
        </w:numPr>
        <w:tabs>
          <w:tab w:val="left" w:pos="754"/>
        </w:tabs>
        <w:spacing w:before="28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187325</wp:posOffset>
            </wp:positionV>
            <wp:extent cx="146050" cy="149225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1️⃣ Function Definition "/>
      <w:bookmarkEnd w:id="12"/>
      <w:r>
        <w:rPr>
          <w:b/>
          <w:sz w:val="22"/>
        </w:rPr>
        <w:t>Function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Definition</w:t>
      </w:r>
    </w:p>
    <w:p w14:paraId="604CE371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</w:t>
      </w:r>
      <w:r>
        <w:rPr>
          <w:rFonts w:ascii="Courier New"/>
          <w:color w:val="178037"/>
          <w:spacing w:val="-2"/>
        </w:rPr>
        <w:t>sort_student_marks(marks):</w:t>
      </w:r>
    </w:p>
    <w:p w14:paraId="4C31188D">
      <w:pPr>
        <w:pStyle w:val="7"/>
        <w:spacing w:before="263"/>
        <w:rPr>
          <w:rFonts w:ascii="Courier New"/>
        </w:rPr>
      </w:pPr>
    </w:p>
    <w:p w14:paraId="099DC644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 xml:space="preserve">Defines a function named </w:t>
      </w:r>
      <w:r>
        <w:rPr>
          <w:rFonts w:ascii="Courier New" w:hAnsi="Courier New"/>
          <w:color w:val="178037"/>
          <w:spacing w:val="-2"/>
          <w:sz w:val="24"/>
        </w:rPr>
        <w:t>sort_student_marks</w:t>
      </w:r>
    </w:p>
    <w:p w14:paraId="03D3F441">
      <w:pPr>
        <w:pStyle w:val="7"/>
        <w:spacing w:before="22"/>
        <w:rPr>
          <w:rFonts w:ascii="Courier New"/>
        </w:rPr>
      </w:pPr>
    </w:p>
    <w:p w14:paraId="79FF6F56">
      <w:pPr>
        <w:pStyle w:val="9"/>
        <w:numPr>
          <w:ilvl w:val="1"/>
          <w:numId w:val="2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Accepts one </w:t>
      </w:r>
      <w:r>
        <w:rPr>
          <w:spacing w:val="-2"/>
          <w:sz w:val="24"/>
        </w:rPr>
        <w:t>parameter:</w:t>
      </w:r>
    </w:p>
    <w:p w14:paraId="6247CBE1">
      <w:pPr>
        <w:pStyle w:val="7"/>
        <w:spacing w:before="26"/>
      </w:pPr>
    </w:p>
    <w:p w14:paraId="13513894">
      <w:pPr>
        <w:pStyle w:val="9"/>
        <w:numPr>
          <w:ilvl w:val="2"/>
          <w:numId w:val="2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marks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list of student marks </w:t>
      </w:r>
      <w:r>
        <w:rPr>
          <w:spacing w:val="-2"/>
          <w:sz w:val="24"/>
        </w:rPr>
        <w:t>(integers)</w:t>
      </w:r>
    </w:p>
    <w:p w14:paraId="0F4BA8C1">
      <w:pPr>
        <w:pStyle w:val="7"/>
        <w:rPr>
          <w:sz w:val="20"/>
        </w:rPr>
      </w:pPr>
    </w:p>
    <w:p w14:paraId="0DF964B2">
      <w:pPr>
        <w:pStyle w:val="7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297180</wp:posOffset>
                </wp:positionV>
                <wp:extent cx="5651500" cy="1270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75pt;margin-top:23.4pt;height:0.1pt;width:445pt;mso-position-horizontal-relative:page;mso-wrap-distance-bottom:0pt;mso-wrap-distance-top:0pt;z-index:-251625472;mso-width-relative:page;mso-height-relative:page;" filled="f" stroked="t" coordsize="5651500,1" o:gfxdata="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MiBpt1AAAAAoBAAAPAAAAAAAA&#10;AAEAIAAAACIAAABkcnMvZG93bnJldi54bWxQSwECFAAUAAAACACHTuJAdKc16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4B47E73">
      <w:pPr>
        <w:pStyle w:val="7"/>
        <w:spacing w:before="103"/>
        <w:rPr>
          <w:sz w:val="22"/>
        </w:rPr>
      </w:pPr>
    </w:p>
    <w:p w14:paraId="139E9EF1">
      <w:pPr>
        <w:pStyle w:val="9"/>
        <w:numPr>
          <w:ilvl w:val="0"/>
          <w:numId w:val="2"/>
        </w:numPr>
        <w:tabs>
          <w:tab w:val="left" w:pos="754"/>
        </w:tabs>
        <w:spacing w:before="1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10160</wp:posOffset>
            </wp:positionV>
            <wp:extent cx="146050" cy="149225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2️⃣ Function Documentation "/>
      <w:bookmarkEnd w:id="13"/>
      <w:r>
        <w:rPr>
          <w:b/>
          <w:sz w:val="22"/>
        </w:rPr>
        <w:t>Function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Documentation</w:t>
      </w:r>
    </w:p>
    <w:p w14:paraId="0EE54D05">
      <w:pPr>
        <w:spacing w:before="131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6758E3A7">
      <w:pPr>
        <w:pStyle w:val="7"/>
        <w:spacing w:before="45" w:line="278" w:lineRule="auto"/>
        <w:ind w:left="590" w:right="319"/>
        <w:rPr>
          <w:rFonts w:ascii="Courier New"/>
        </w:rPr>
      </w:pPr>
      <w:r>
        <w:rPr>
          <w:rFonts w:ascii="Courier New"/>
          <w:color w:val="178037"/>
        </w:rPr>
        <w:t>Sorts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student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marks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in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descending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order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without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modifying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the original list.</w:t>
      </w:r>
    </w:p>
    <w:p w14:paraId="1A70A938">
      <w:pPr>
        <w:spacing w:before="2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7D205C0E">
      <w:pPr>
        <w:pStyle w:val="7"/>
        <w:spacing w:before="222"/>
        <w:rPr>
          <w:rFonts w:ascii="Courier New"/>
        </w:rPr>
      </w:pPr>
    </w:p>
    <w:p w14:paraId="4C05B839">
      <w:pPr>
        <w:pStyle w:val="9"/>
        <w:numPr>
          <w:ilvl w:val="0"/>
          <w:numId w:val="3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This docstring </w:t>
      </w:r>
      <w:r>
        <w:rPr>
          <w:spacing w:val="-2"/>
          <w:sz w:val="24"/>
        </w:rPr>
        <w:t>explains:</w:t>
      </w:r>
    </w:p>
    <w:p w14:paraId="06C7396E">
      <w:pPr>
        <w:pStyle w:val="9"/>
        <w:numPr>
          <w:ilvl w:val="1"/>
          <w:numId w:val="3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Purpose of the </w:t>
      </w:r>
      <w:r>
        <w:rPr>
          <w:spacing w:val="-2"/>
          <w:sz w:val="24"/>
        </w:rPr>
        <w:t>function</w:t>
      </w:r>
    </w:p>
    <w:p w14:paraId="083DFDFC">
      <w:pPr>
        <w:pStyle w:val="9"/>
        <w:numPr>
          <w:ilvl w:val="1"/>
          <w:numId w:val="3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Sorting order </w:t>
      </w:r>
      <w:r>
        <w:rPr>
          <w:spacing w:val="-2"/>
          <w:sz w:val="24"/>
        </w:rPr>
        <w:t>(descending)</w:t>
      </w:r>
    </w:p>
    <w:p w14:paraId="4CD252B8">
      <w:pPr>
        <w:pStyle w:val="9"/>
        <w:numPr>
          <w:ilvl w:val="1"/>
          <w:numId w:val="3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Original list remains </w:t>
      </w:r>
      <w:r>
        <w:rPr>
          <w:spacing w:val="-2"/>
          <w:sz w:val="24"/>
        </w:rPr>
        <w:t>unchanged</w:t>
      </w:r>
    </w:p>
    <w:p w14:paraId="614D2A43">
      <w:pPr>
        <w:pStyle w:val="7"/>
        <w:rPr>
          <w:sz w:val="20"/>
        </w:rPr>
      </w:pPr>
    </w:p>
    <w:p w14:paraId="2907AC00">
      <w:pPr>
        <w:pStyle w:val="7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299720</wp:posOffset>
                </wp:positionV>
                <wp:extent cx="5651500" cy="127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75pt;margin-top:23.6pt;height:0.1pt;width:445pt;mso-position-horizontal-relative:page;mso-wrap-distance-bottom:0pt;mso-wrap-distance-top:0pt;z-index:-251625472;mso-width-relative:page;mso-height-relative:page;" filled="f" stroked="t" coordsize="5651500,1" o:gfxdata="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N/c0P1AAAAAoBAAAPAAAAAAAA&#10;AAEAIAAAACIAAABkcnMvZG93bnJldi54bWxQSwECFAAUAAAACACHTuJAXTCtcB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89FDBBD">
      <w:pPr>
        <w:pStyle w:val="7"/>
        <w:spacing w:before="107"/>
        <w:rPr>
          <w:sz w:val="22"/>
        </w:rPr>
      </w:pPr>
    </w:p>
    <w:p w14:paraId="7E4D6853">
      <w:pPr>
        <w:pStyle w:val="9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9525</wp:posOffset>
            </wp:positionV>
            <wp:extent cx="146050" cy="149225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3️⃣ Empty List Check "/>
      <w:bookmarkEnd w:id="14"/>
      <w:r>
        <w:rPr>
          <w:b/>
          <w:sz w:val="22"/>
        </w:rPr>
        <w:t>Empty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List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Check</w:t>
      </w:r>
    </w:p>
    <w:p w14:paraId="21BADF75">
      <w:pPr>
        <w:pStyle w:val="7"/>
        <w:spacing w:before="131"/>
        <w:ind w:right="8322"/>
        <w:jc w:val="right"/>
        <w:rPr>
          <w:rFonts w:ascii="Courier New"/>
        </w:rPr>
      </w:pPr>
      <w:r>
        <w:rPr>
          <w:rFonts w:ascii="Courier New"/>
          <w:color w:val="178037"/>
        </w:rPr>
        <w:t xml:space="preserve">if not </w:t>
      </w:r>
      <w:r>
        <w:rPr>
          <w:rFonts w:ascii="Courier New"/>
          <w:color w:val="178037"/>
          <w:spacing w:val="-2"/>
        </w:rPr>
        <w:t>marks:</w:t>
      </w:r>
    </w:p>
    <w:p w14:paraId="7FA61457">
      <w:pPr>
        <w:pStyle w:val="7"/>
        <w:spacing w:before="45"/>
        <w:ind w:right="8322"/>
        <w:jc w:val="right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5"/>
        </w:rPr>
        <w:t>[]</w:t>
      </w:r>
    </w:p>
    <w:p w14:paraId="28F66FBC">
      <w:pPr>
        <w:pStyle w:val="7"/>
        <w:spacing w:before="222"/>
        <w:rPr>
          <w:rFonts w:ascii="Courier New"/>
        </w:rPr>
      </w:pPr>
    </w:p>
    <w:p w14:paraId="21FF8655">
      <w:pPr>
        <w:pStyle w:val="9"/>
        <w:numPr>
          <w:ilvl w:val="0"/>
          <w:numId w:val="4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Checks whether the list is </w:t>
      </w:r>
      <w:r>
        <w:rPr>
          <w:spacing w:val="-2"/>
          <w:sz w:val="24"/>
        </w:rPr>
        <w:t>empty</w:t>
      </w:r>
    </w:p>
    <w:p w14:paraId="2DA16E61">
      <w:pPr>
        <w:pStyle w:val="9"/>
        <w:numPr>
          <w:ilvl w:val="0"/>
          <w:numId w:val="4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Prevents errors during </w:t>
      </w:r>
      <w:r>
        <w:rPr>
          <w:spacing w:val="-2"/>
          <w:sz w:val="24"/>
        </w:rPr>
        <w:t>sorting</w:t>
      </w:r>
    </w:p>
    <w:p w14:paraId="158553F7">
      <w:pPr>
        <w:pStyle w:val="9"/>
        <w:numPr>
          <w:ilvl w:val="0"/>
          <w:numId w:val="4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an empty list if no marks are </w:t>
      </w:r>
      <w:r>
        <w:rPr>
          <w:spacing w:val="-2"/>
          <w:sz w:val="24"/>
        </w:rPr>
        <w:t>provided</w:t>
      </w:r>
    </w:p>
    <w:p w14:paraId="2555C713">
      <w:pPr>
        <w:pStyle w:val="7"/>
        <w:rPr>
          <w:sz w:val="20"/>
        </w:rPr>
      </w:pPr>
    </w:p>
    <w:p w14:paraId="72E1CCB4">
      <w:pPr>
        <w:pStyle w:val="7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300990</wp:posOffset>
                </wp:positionV>
                <wp:extent cx="5651500" cy="127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75pt;margin-top:23.7pt;height:0.1pt;width:445pt;mso-position-horizontal-relative:page;mso-wrap-distance-bottom:0pt;mso-wrap-distance-top:0pt;z-index:-251624448;mso-width-relative:page;mso-height-relative:page;" filled="f" stroked="t" coordsize="5651500,1" o:gfxdata="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8hbvP1AAAAAoBAAAPAAAAAAAA&#10;AAEAIAAAACIAAABkcnMvZG93bnJldi54bWxQSwECFAAUAAAACACHTuJAl8AHNx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FF3B47C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1BA0F356">
      <w:pPr>
        <w:pStyle w:val="7"/>
        <w:spacing w:before="55"/>
        <w:rPr>
          <w:sz w:val="22"/>
        </w:rPr>
      </w:pPr>
    </w:p>
    <w:p w14:paraId="4B06B888">
      <w:pPr>
        <w:pStyle w:val="9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9525</wp:posOffset>
            </wp:positionV>
            <wp:extent cx="146050" cy="149225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 "/>
      <w:bookmarkEnd w:id="15"/>
      <w:bookmarkStart w:id="16" w:name="4️⃣ Sorting Logic "/>
      <w:bookmarkEnd w:id="16"/>
      <w:r>
        <w:rPr>
          <w:b/>
          <w:sz w:val="22"/>
        </w:rPr>
        <w:t>Sorting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Logic</w:t>
      </w:r>
    </w:p>
    <w:p w14:paraId="2D7FE774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sorted_marks = </w:t>
      </w:r>
      <w:bookmarkStart w:id="17" w:name=" "/>
      <w:bookmarkEnd w:id="17"/>
      <w:r>
        <w:rPr>
          <w:rFonts w:ascii="Courier New"/>
          <w:color w:val="178037"/>
        </w:rPr>
        <w:t xml:space="preserve">sorted(marks, </w:t>
      </w:r>
      <w:r>
        <w:rPr>
          <w:rFonts w:ascii="Courier New"/>
          <w:color w:val="178037"/>
          <w:spacing w:val="-2"/>
        </w:rPr>
        <w:t>reverse=True)</w:t>
      </w:r>
    </w:p>
    <w:p w14:paraId="3FC895DC">
      <w:pPr>
        <w:pStyle w:val="7"/>
        <w:spacing w:before="263"/>
        <w:rPr>
          <w:rFonts w:ascii="Courier New"/>
        </w:rPr>
      </w:pPr>
    </w:p>
    <w:p w14:paraId="215F5BEF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Python’s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sorted()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14AC69DD">
      <w:pPr>
        <w:pStyle w:val="7"/>
        <w:spacing w:before="19"/>
      </w:pPr>
    </w:p>
    <w:p w14:paraId="514A1C6F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reverse=True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sorts in descending </w:t>
      </w:r>
      <w:r>
        <w:rPr>
          <w:spacing w:val="-2"/>
          <w:sz w:val="24"/>
        </w:rPr>
        <w:t>order</w:t>
      </w:r>
    </w:p>
    <w:p w14:paraId="6E1F9AA8">
      <w:pPr>
        <w:pStyle w:val="7"/>
        <w:spacing w:before="20"/>
      </w:pPr>
    </w:p>
    <w:p w14:paraId="61A46FF1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sorted()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creates a new list, so the original list is </w:t>
      </w:r>
      <w:r>
        <w:rPr>
          <w:spacing w:val="-4"/>
          <w:sz w:val="24"/>
        </w:rPr>
        <w:t>safe</w:t>
      </w:r>
    </w:p>
    <w:p w14:paraId="696FBCF0">
      <w:pPr>
        <w:pStyle w:val="7"/>
        <w:rPr>
          <w:sz w:val="20"/>
        </w:rPr>
      </w:pPr>
    </w:p>
    <w:p w14:paraId="7C052FFD">
      <w:pPr>
        <w:pStyle w:val="7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304800</wp:posOffset>
                </wp:positionV>
                <wp:extent cx="5651500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75pt;margin-top:24pt;height:0.1pt;width:445pt;mso-position-horizontal-relative:page;mso-wrap-distance-bottom:0pt;mso-wrap-distance-top:0pt;z-index:-251623424;mso-width-relative:page;mso-height-relative:page;" filled="f" stroked="t" coordsize="5651500,1" o:gfxdata="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6qSaV0wAAAAoBAAAPAAAAAAAA&#10;AAEAIAAAACIAAABkcnMvZG93bnJldi54bWxQSwECFAAUAAAACACHTuJAwp6ijhcCAAB9BAAADgAA&#10;AAAAAAABACAAAAAi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466FF6">
      <w:pPr>
        <w:pStyle w:val="7"/>
        <w:spacing w:before="91"/>
        <w:rPr>
          <w:sz w:val="22"/>
        </w:rPr>
      </w:pPr>
    </w:p>
    <w:p w14:paraId="1547A574">
      <w:pPr>
        <w:pStyle w:val="9"/>
        <w:numPr>
          <w:ilvl w:val="0"/>
          <w:numId w:val="2"/>
        </w:numPr>
        <w:tabs>
          <w:tab w:val="left" w:pos="754"/>
        </w:tabs>
        <w:spacing w:before="1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10160</wp:posOffset>
            </wp:positionV>
            <wp:extent cx="146050" cy="149225"/>
            <wp:effectExtent l="0" t="0" r="0" b="0"/>
            <wp:wrapNone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5️⃣ Return Statement "/>
      <w:bookmarkEnd w:id="18"/>
      <w:r>
        <w:rPr>
          <w:b/>
          <w:sz w:val="22"/>
        </w:rPr>
        <w:t>Return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Statement</w:t>
      </w:r>
    </w:p>
    <w:p w14:paraId="04DF09AE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2"/>
        </w:rPr>
        <w:t>sorted_marks</w:t>
      </w:r>
    </w:p>
    <w:p w14:paraId="38B14C89">
      <w:pPr>
        <w:pStyle w:val="7"/>
        <w:spacing w:before="222"/>
        <w:rPr>
          <w:rFonts w:ascii="Courier New"/>
        </w:rPr>
      </w:pPr>
    </w:p>
    <w:p w14:paraId="5FFB8574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Returns the sorted list to the </w:t>
      </w:r>
      <w:r>
        <w:rPr>
          <w:spacing w:val="-2"/>
          <w:sz w:val="24"/>
        </w:rPr>
        <w:t>caller</w:t>
      </w:r>
    </w:p>
    <w:p w14:paraId="73EDA240">
      <w:pPr>
        <w:pStyle w:val="7"/>
        <w:rPr>
          <w:sz w:val="20"/>
        </w:rPr>
      </w:pPr>
    </w:p>
    <w:p w14:paraId="31816B5B">
      <w:pPr>
        <w:pStyle w:val="7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300355</wp:posOffset>
                </wp:positionV>
                <wp:extent cx="5651500" cy="1270"/>
                <wp:effectExtent l="0" t="0" r="0" b="0"/>
                <wp:wrapTopAndBottom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75pt;margin-top:23.65pt;height:0.1pt;width:445pt;mso-position-horizontal-relative:page;mso-wrap-distance-bottom:0pt;mso-wrap-distance-top:0pt;z-index:-251623424;mso-width-relative:page;mso-height-relative:page;" filled="f" stroked="t" coordsize="5651500,1" o:gfxdata="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Kat9Y1AAAAAoBAAAPAAAAAAAA&#10;AAEAIAAAACIAAABkcnMvZG93bnJldi54bWxQSwECFAAUAAAACACHTuJAfHo8nx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E69FAC">
      <w:pPr>
        <w:pStyle w:val="7"/>
        <w:spacing w:before="106"/>
        <w:rPr>
          <w:sz w:val="22"/>
        </w:rPr>
      </w:pPr>
    </w:p>
    <w:p w14:paraId="3F63C343">
      <w:pPr>
        <w:pStyle w:val="9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9525</wp:posOffset>
            </wp:positionV>
            <wp:extent cx="146050" cy="149225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6️⃣ Example Usage "/>
      <w:bookmarkEnd w:id="19"/>
      <w:r>
        <w:rPr>
          <w:b/>
          <w:sz w:val="22"/>
        </w:rPr>
        <w:t>Example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Usage</w:t>
      </w:r>
    </w:p>
    <w:p w14:paraId="3A8EBCEA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marks = [78, 92, 85, 66, 100, </w:t>
      </w:r>
      <w:r>
        <w:rPr>
          <w:rFonts w:ascii="Courier New"/>
          <w:color w:val="178037"/>
          <w:spacing w:val="-5"/>
        </w:rPr>
        <w:t>45]</w:t>
      </w:r>
    </w:p>
    <w:p w14:paraId="0B62E714">
      <w:pPr>
        <w:pStyle w:val="7"/>
        <w:spacing w:before="222"/>
        <w:rPr>
          <w:rFonts w:ascii="Courier New"/>
        </w:rPr>
      </w:pPr>
    </w:p>
    <w:p w14:paraId="7BB67CC8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Sample list of student </w:t>
      </w:r>
      <w:r>
        <w:rPr>
          <w:spacing w:val="-2"/>
          <w:sz w:val="24"/>
        </w:rPr>
        <w:t>marks</w:t>
      </w:r>
    </w:p>
    <w:p w14:paraId="2F0C3CDB">
      <w:pPr>
        <w:pStyle w:val="7"/>
      </w:pPr>
    </w:p>
    <w:p w14:paraId="1A7EDD0D">
      <w:pPr>
        <w:pStyle w:val="7"/>
        <w:spacing w:before="15"/>
      </w:pPr>
    </w:p>
    <w:p w14:paraId="715B6A99">
      <w:pPr>
        <w:pStyle w:val="7"/>
        <w:spacing w:before="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result = </w:t>
      </w:r>
      <w:r>
        <w:rPr>
          <w:rFonts w:ascii="Courier New"/>
          <w:color w:val="178037"/>
          <w:spacing w:val="-2"/>
        </w:rPr>
        <w:t>sort_student_marks(marks)</w:t>
      </w:r>
    </w:p>
    <w:p w14:paraId="53F71804">
      <w:pPr>
        <w:pStyle w:val="7"/>
        <w:spacing w:before="221"/>
        <w:rPr>
          <w:rFonts w:ascii="Courier New"/>
        </w:rPr>
      </w:pPr>
    </w:p>
    <w:p w14:paraId="18A6DDED">
      <w:pPr>
        <w:pStyle w:val="9"/>
        <w:numPr>
          <w:ilvl w:val="1"/>
          <w:numId w:val="2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Calls the function and stores the </w:t>
      </w:r>
      <w:r>
        <w:rPr>
          <w:spacing w:val="-2"/>
          <w:sz w:val="24"/>
        </w:rPr>
        <w:t>result</w:t>
      </w:r>
    </w:p>
    <w:p w14:paraId="408D7306">
      <w:pPr>
        <w:pStyle w:val="7"/>
      </w:pPr>
    </w:p>
    <w:p w14:paraId="5C1898B3">
      <w:pPr>
        <w:pStyle w:val="7"/>
        <w:spacing w:before="15"/>
      </w:pPr>
    </w:p>
    <w:p w14:paraId="3025F8D3">
      <w:pPr>
        <w:pStyle w:val="7"/>
        <w:spacing w:line="278" w:lineRule="auto"/>
        <w:ind w:left="590" w:right="3879"/>
        <w:rPr>
          <w:rFonts w:ascii="Courier New"/>
        </w:rPr>
      </w:pPr>
      <w:r>
        <w:rPr>
          <w:rFonts w:ascii="Courier New"/>
          <w:color w:val="178037"/>
        </w:rPr>
        <w:t>print("Original Marks:", marks) print("Sorted</w:t>
      </w:r>
      <w:r>
        <w:rPr>
          <w:rFonts w:ascii="Courier New"/>
          <w:color w:val="178037"/>
          <w:spacing w:val="-14"/>
        </w:rPr>
        <w:t xml:space="preserve"> </w:t>
      </w:r>
      <w:r>
        <w:rPr>
          <w:rFonts w:ascii="Courier New"/>
          <w:color w:val="178037"/>
        </w:rPr>
        <w:t>Marks</w:t>
      </w:r>
      <w:r>
        <w:rPr>
          <w:rFonts w:ascii="Courier New"/>
          <w:color w:val="178037"/>
          <w:spacing w:val="-14"/>
        </w:rPr>
        <w:t xml:space="preserve"> </w:t>
      </w:r>
      <w:r>
        <w:rPr>
          <w:rFonts w:ascii="Courier New"/>
          <w:color w:val="178037"/>
        </w:rPr>
        <w:t>(Descending):",</w:t>
      </w:r>
      <w:r>
        <w:rPr>
          <w:rFonts w:ascii="Courier New"/>
          <w:color w:val="178037"/>
          <w:spacing w:val="-14"/>
        </w:rPr>
        <w:t xml:space="preserve"> </w:t>
      </w:r>
      <w:r>
        <w:rPr>
          <w:rFonts w:ascii="Courier New"/>
          <w:color w:val="178037"/>
        </w:rPr>
        <w:t>result)</w:t>
      </w:r>
    </w:p>
    <w:p w14:paraId="6C1AF536">
      <w:pPr>
        <w:pStyle w:val="7"/>
        <w:spacing w:before="180"/>
        <w:rPr>
          <w:rFonts w:ascii="Courier New"/>
        </w:rPr>
      </w:pPr>
    </w:p>
    <w:p w14:paraId="78D8A9C6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pacing w:val="-2"/>
          <w:sz w:val="24"/>
        </w:rPr>
        <w:t>Shows:</w:t>
      </w:r>
    </w:p>
    <w:p w14:paraId="783F1E61">
      <w:pPr>
        <w:pStyle w:val="9"/>
        <w:numPr>
          <w:ilvl w:val="2"/>
          <w:numId w:val="2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Original list </w:t>
      </w:r>
      <w:r>
        <w:rPr>
          <w:spacing w:val="-2"/>
          <w:sz w:val="24"/>
        </w:rPr>
        <w:t>(unchanged)</w:t>
      </w:r>
    </w:p>
    <w:p w14:paraId="5B2A4DE2">
      <w:pPr>
        <w:pStyle w:val="9"/>
        <w:numPr>
          <w:ilvl w:val="2"/>
          <w:numId w:val="2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Sorted list (descending </w:t>
      </w:r>
      <w:r>
        <w:rPr>
          <w:spacing w:val="-2"/>
          <w:sz w:val="24"/>
        </w:rPr>
        <w:t>order)</w:t>
      </w:r>
    </w:p>
    <w:p w14:paraId="739F6A9F">
      <w:pPr>
        <w:pStyle w:val="7"/>
        <w:rPr>
          <w:sz w:val="20"/>
        </w:rPr>
      </w:pPr>
    </w:p>
    <w:p w14:paraId="03AA5ECE">
      <w:pPr>
        <w:pStyle w:val="7"/>
        <w:rPr>
          <w:sz w:val="20"/>
        </w:rPr>
      </w:pPr>
    </w:p>
    <w:p w14:paraId="5794B236">
      <w:pPr>
        <w:pStyle w:val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160655</wp:posOffset>
                </wp:positionV>
                <wp:extent cx="5651500" cy="127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75pt;margin-top:12.65pt;height:0.1pt;width:445pt;mso-position-horizontal-relative:page;mso-wrap-distance-bottom:0pt;mso-wrap-distance-top:0pt;z-index:-251622400;mso-width-relative:page;mso-height-relative:page;" filled="f" stroked="t" coordsize="5651500,1" o:gfxdata="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y2wvY1AAAAAoBAAAPAAAAAAAA&#10;AAEAIAAAACIAAABkcnMvZG93bnJldi54bWxQSwECFAAUAAAACACHTuJAKSSZJ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DA6BB9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58861572">
      <w:pPr>
        <w:pStyle w:val="7"/>
        <w:spacing w:before="162"/>
      </w:pPr>
    </w:p>
    <w:p w14:paraId="44EBF277">
      <w:pPr>
        <w:spacing w:before="0"/>
        <w:ind w:left="590" w:right="0" w:firstLine="0"/>
        <w:jc w:val="left"/>
        <w:rPr>
          <w:b/>
          <w:sz w:val="24"/>
        </w:rPr>
      </w:pPr>
      <w:bookmarkStart w:id="20" w:name="▶️ Sample Output "/>
      <w:bookmarkEnd w:id="20"/>
      <w:r>
        <w:rPr>
          <w:rFonts w:ascii="Cambria" w:hAnsi="Cambria"/>
          <w:w w:val="105"/>
          <w:sz w:val="28"/>
        </w:rPr>
        <w:t>▶</w:t>
      </w:r>
      <w:r>
        <w:rPr>
          <w:rFonts w:ascii="Cambria" w:hAnsi="Cambria"/>
          <w:spacing w:val="2"/>
          <w:w w:val="105"/>
          <w:sz w:val="28"/>
        </w:rPr>
        <w:t xml:space="preserve"> </w:t>
      </w:r>
      <w:r>
        <w:rPr>
          <w:b/>
          <w:w w:val="105"/>
          <w:sz w:val="24"/>
        </w:rPr>
        <w:t>Sample</w:t>
      </w:r>
      <w:r>
        <w:rPr>
          <w:b/>
          <w:spacing w:val="5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Output</w:t>
      </w:r>
    </w:p>
    <w:p w14:paraId="38616339">
      <w:pPr>
        <w:pStyle w:val="7"/>
        <w:spacing w:before="12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Original Marks: [78, 92, </w:t>
      </w:r>
      <w:bookmarkStart w:id="21" w:name=" "/>
      <w:bookmarkEnd w:id="21"/>
      <w:r>
        <w:rPr>
          <w:rFonts w:ascii="Courier New"/>
          <w:color w:val="178037"/>
        </w:rPr>
        <w:t xml:space="preserve">85, 66, 100, </w:t>
      </w:r>
      <w:r>
        <w:rPr>
          <w:rFonts w:ascii="Courier New"/>
          <w:color w:val="178037"/>
          <w:spacing w:val="-5"/>
        </w:rPr>
        <w:t>45]</w:t>
      </w:r>
    </w:p>
    <w:p w14:paraId="2904E2F0">
      <w:pPr>
        <w:pStyle w:val="7"/>
        <w:spacing w:before="45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Sorted Marks (Descending): [100, 92, 85, 78, 66, </w:t>
      </w:r>
      <w:r>
        <w:rPr>
          <w:rFonts w:ascii="Courier New"/>
          <w:color w:val="178037"/>
          <w:spacing w:val="-5"/>
        </w:rPr>
        <w:t>45]</w:t>
      </w:r>
    </w:p>
    <w:p w14:paraId="02398B8B">
      <w:pPr>
        <w:pStyle w:val="7"/>
        <w:spacing w:before="20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289560</wp:posOffset>
                </wp:positionV>
                <wp:extent cx="5651500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75pt;margin-top:22.8pt;height:0.1pt;width:445pt;mso-position-horizontal-relative:page;mso-wrap-distance-bottom:0pt;mso-wrap-distance-top:0pt;z-index:-251621376;mso-width-relative:page;mso-height-relative:page;" filled="f" stroked="t" coordsize="5651500,1" o:gfxdata="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MPmL1AAAAAoBAAAPAAAAAAAA&#10;AAEAIAAAACIAAABkcnMvZG93bnJldi54bWxQSwECFAAUAAAACACHTuJACp9rD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E0B7F6">
      <w:pPr>
        <w:pStyle w:val="3"/>
        <w:spacing w:before="79" w:line="314" w:lineRule="exact"/>
      </w:pPr>
      <w:r>
        <w:rPr>
          <w:spacing w:val="-2"/>
        </w:rPr>
        <w:t>Task3:</w:t>
      </w:r>
    </w:p>
    <w:p w14:paraId="31BCD054">
      <w:pPr>
        <w:pStyle w:val="9"/>
        <w:numPr>
          <w:ilvl w:val="1"/>
          <w:numId w:val="2"/>
        </w:numPr>
        <w:tabs>
          <w:tab w:val="left" w:pos="1309"/>
        </w:tabs>
        <w:spacing w:before="0" w:after="0" w:line="277" w:lineRule="exact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Few-Shot</w:t>
      </w:r>
      <w:r>
        <w:rPr>
          <w:spacing w:val="-6"/>
          <w:sz w:val="24"/>
        </w:rPr>
        <w:t xml:space="preserve"> </w:t>
      </w:r>
      <w:r>
        <w:rPr>
          <w:sz w:val="24"/>
        </w:rPr>
        <w:t>Prompting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Prime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Validation: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input-</w:t>
      </w:r>
      <w:r>
        <w:rPr>
          <w:spacing w:val="-2"/>
          <w:sz w:val="24"/>
        </w:rPr>
        <w:t>output</w:t>
      </w:r>
    </w:p>
    <w:p w14:paraId="2A05231A">
      <w:pPr>
        <w:pStyle w:val="9"/>
        <w:numPr>
          <w:ilvl w:val="1"/>
          <w:numId w:val="2"/>
        </w:numPr>
        <w:tabs>
          <w:tab w:val="left" w:pos="1310"/>
        </w:tabs>
        <w:spacing w:before="0" w:after="0" w:line="240" w:lineRule="auto"/>
        <w:ind w:left="1310" w:right="2044" w:hanging="360"/>
        <w:jc w:val="left"/>
        <w:rPr>
          <w:rFonts w:ascii="Tahoma" w:hAnsi="Tahoma"/>
          <w:sz w:val="24"/>
        </w:rPr>
      </w:pP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prime.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how </w:t>
      </w:r>
      <w:r>
        <w:rPr>
          <w:spacing w:val="-2"/>
          <w:sz w:val="24"/>
        </w:rPr>
        <w:t>few-shot</w:t>
      </w:r>
    </w:p>
    <w:p w14:paraId="1CE50254">
      <w:pPr>
        <w:pStyle w:val="9"/>
        <w:numPr>
          <w:ilvl w:val="1"/>
          <w:numId w:val="2"/>
        </w:numPr>
        <w:tabs>
          <w:tab w:val="left" w:pos="1309"/>
        </w:tabs>
        <w:spacing w:before="0" w:after="0" w:line="277" w:lineRule="exact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prompting improves </w:t>
      </w:r>
      <w:r>
        <w:rPr>
          <w:spacing w:val="-2"/>
          <w:sz w:val="24"/>
        </w:rPr>
        <w:t>correctness.</w:t>
      </w:r>
    </w:p>
    <w:p w14:paraId="0C90076A">
      <w:pPr>
        <w:pStyle w:val="7"/>
        <w:spacing w:before="90"/>
        <w:rPr>
          <w:sz w:val="20"/>
        </w:rPr>
      </w:pPr>
      <w:r>
        <w:rPr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218440</wp:posOffset>
            </wp:positionV>
            <wp:extent cx="5742305" cy="2174875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49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F4F6E">
      <w:pPr>
        <w:pStyle w:val="7"/>
        <w:spacing w:before="139"/>
      </w:pPr>
    </w:p>
    <w:p w14:paraId="6AD0117F">
      <w:pPr>
        <w:pStyle w:val="4"/>
        <w:ind w:left="590"/>
      </w:pPr>
      <w:bookmarkStart w:id="22" w:name="Explanation: "/>
      <w:bookmarkEnd w:id="22"/>
      <w:r>
        <w:rPr>
          <w:spacing w:val="-2"/>
        </w:rPr>
        <w:t>Explanation:</w:t>
      </w:r>
    </w:p>
    <w:p w14:paraId="56732484">
      <w:pPr>
        <w:spacing w:before="280"/>
        <w:ind w:left="784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184785</wp:posOffset>
                </wp:positionV>
                <wp:extent cx="171450" cy="18288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F5CE2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14.55pt;height:14.4pt;width:13.5pt;mso-position-horizontal-relative:page;z-index:251664384;mso-width-relative:page;mso-height-relative:page;" coordsize="171450,182880" o:gfxdata="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">
                <o:lock v:ext="edit" aspectratio="f"/>
                <v:shape id="Image 51" o:spid="_x0000_s1026" o:spt="75" type="#_x0000_t75" style="position:absolute;left:0;top:4247;height:177800;width:171450;" filled="f" o:preferrelative="t" stroked="f" coordsize="21600,21600" o:gfxdata="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C3y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52" o:spid="_x0000_s1026" o:spt="202" type="#_x0000_t202" style="position:absolute;left:0;top:0;height:182880;width:17145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DF5CE2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3" w:name="1️⃣ Handle Edge Cases "/>
      <w:bookmarkEnd w:id="23"/>
      <w:r>
        <w:rPr>
          <w:b/>
          <w:sz w:val="26"/>
        </w:rPr>
        <w:t>Handle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Cases</w:t>
      </w:r>
    </w:p>
    <w:p w14:paraId="769456DD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if n &lt;= </w:t>
      </w:r>
      <w:r>
        <w:rPr>
          <w:rFonts w:ascii="Courier New"/>
          <w:color w:val="178037"/>
          <w:spacing w:val="-5"/>
        </w:rPr>
        <w:t>1:</w:t>
      </w:r>
    </w:p>
    <w:p w14:paraId="7EB6F39A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2"/>
        </w:rPr>
        <w:t>False</w:t>
      </w:r>
    </w:p>
    <w:p w14:paraId="7E9AE299">
      <w:pPr>
        <w:pStyle w:val="7"/>
        <w:spacing w:before="222"/>
        <w:rPr>
          <w:rFonts w:ascii="Courier New"/>
        </w:rPr>
      </w:pPr>
    </w:p>
    <w:p w14:paraId="30762BE8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Prime numbers must be greater than </w:t>
      </w:r>
      <w:r>
        <w:rPr>
          <w:spacing w:val="-10"/>
          <w:sz w:val="24"/>
        </w:rPr>
        <w:t>1</w:t>
      </w:r>
    </w:p>
    <w:p w14:paraId="55837A7C">
      <w:pPr>
        <w:pStyle w:val="9"/>
        <w:numPr>
          <w:ilvl w:val="1"/>
          <w:numId w:val="2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Eliminates wrong results for 0 and </w:t>
      </w:r>
      <w:r>
        <w:rPr>
          <w:spacing w:val="-10"/>
          <w:sz w:val="24"/>
        </w:rPr>
        <w:t>1</w:t>
      </w:r>
    </w:p>
    <w:p w14:paraId="2CC9F150">
      <w:pPr>
        <w:pStyle w:val="7"/>
        <w:rPr>
          <w:sz w:val="20"/>
        </w:rPr>
      </w:pPr>
    </w:p>
    <w:p w14:paraId="409D80B3">
      <w:pPr>
        <w:pStyle w:val="7"/>
        <w:rPr>
          <w:sz w:val="20"/>
        </w:rPr>
      </w:pPr>
    </w:p>
    <w:p w14:paraId="5A2FC025">
      <w:pPr>
        <w:pStyle w:val="7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185420</wp:posOffset>
                </wp:positionV>
                <wp:extent cx="5651500" cy="127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75pt;margin-top:14.6pt;height:0.1pt;width:445pt;mso-position-horizontal-relative:page;mso-wrap-distance-bottom:0pt;mso-wrap-distance-top:0pt;z-index:-251620352;mso-width-relative:page;mso-height-relative:page;" filled="f" stroked="t" coordsize="5651500,1" o:gfxdata="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dv6w1AAAAAoBAAAPAAAAAAAA&#10;AAEAIAAAACIAAABkcnMvZG93bnJldi54bWxQSwECFAAUAAAACACHTuJA8B3Gb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FDA2FF">
      <w:pPr>
        <w:pStyle w:val="7"/>
        <w:spacing w:before="56"/>
        <w:rPr>
          <w:sz w:val="26"/>
        </w:rPr>
      </w:pPr>
    </w:p>
    <w:p w14:paraId="32C7514E">
      <w:pPr>
        <w:pStyle w:val="4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94F81D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438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BYnO14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55" o:spid="_x0000_s1026" o:spt="75" type="#_x0000_t75" style="position:absolute;left:0;top:4247;height:177800;width:171450;" filled="f" o:preferrelative="t" stroked="f" coordsize="21600,21600" o:gfxdata="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y7H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56" o:spid="_x0000_s1026" o:spt="202" type="#_x0000_t202" style="position:absolute;left:0;top:0;height:182880;width:17145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94F81D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4" w:name="2️⃣ Efficient Loop "/>
      <w:bookmarkEnd w:id="24"/>
      <w:r>
        <w:t>Efficient</w:t>
      </w:r>
      <w:r>
        <w:rPr>
          <w:spacing w:val="-9"/>
        </w:rPr>
        <w:t xml:space="preserve"> </w:t>
      </w:r>
      <w:r>
        <w:rPr>
          <w:spacing w:val="-4"/>
        </w:rPr>
        <w:t>Loop</w:t>
      </w:r>
    </w:p>
    <w:p w14:paraId="2B364A28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for i in range(2, int(n ** 0.5) + </w:t>
      </w:r>
      <w:r>
        <w:rPr>
          <w:rFonts w:ascii="Courier New"/>
          <w:color w:val="178037"/>
          <w:spacing w:val="-5"/>
        </w:rPr>
        <w:t>1):</w:t>
      </w:r>
    </w:p>
    <w:p w14:paraId="505FCF2C">
      <w:pPr>
        <w:pStyle w:val="7"/>
        <w:spacing w:before="222"/>
        <w:rPr>
          <w:rFonts w:ascii="Courier New"/>
        </w:rPr>
      </w:pPr>
    </w:p>
    <w:p w14:paraId="31E9D332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Checks factors only up to </w:t>
      </w:r>
      <w:r>
        <w:rPr>
          <w:spacing w:val="-5"/>
          <w:sz w:val="24"/>
        </w:rPr>
        <w:t>√n</w:t>
      </w:r>
    </w:p>
    <w:p w14:paraId="67DCA77A">
      <w:pPr>
        <w:pStyle w:val="9"/>
        <w:numPr>
          <w:ilvl w:val="1"/>
          <w:numId w:val="2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Improves </w:t>
      </w:r>
      <w:r>
        <w:rPr>
          <w:spacing w:val="-2"/>
          <w:sz w:val="24"/>
        </w:rPr>
        <w:t>performance</w:t>
      </w:r>
    </w:p>
    <w:p w14:paraId="537E32CA">
      <w:pPr>
        <w:pStyle w:val="9"/>
        <w:spacing w:after="0" w:line="240" w:lineRule="auto"/>
        <w:jc w:val="left"/>
        <w:rPr>
          <w:rFonts w:ascii="Tahoma" w:hAnsi="Tahoma"/>
          <w:sz w:val="24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7FFC116A">
      <w:pPr>
        <w:pStyle w:val="7"/>
        <w:spacing w:line="20" w:lineRule="exact"/>
        <w:ind w:left="423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378200" cy="12700"/>
                <wp:effectExtent l="9525" t="0" r="3175" b="6350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0" cy="12700"/>
                          <a:chOff x="0" y="0"/>
                          <a:chExt cx="3378200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6350"/>
                            <a:ext cx="337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0">
                                <a:moveTo>
                                  <a:pt x="0" y="0"/>
                                </a:moveTo>
                                <a:lnTo>
                                  <a:pt x="3378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266pt;" coordsize="3378200,12700" o:gfxdata="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/j0sfT&#10;AAAAAwEAAA8AAAAAAAAAAQAgAAAAIgAAAGRycy9kb3ducmV2LnhtbFBLAQIUABQAAAAIAIdO4kDJ&#10;SjCeXgIAAK4FAAAOAAAAAAAAAAEAIAAAACIBAABkcnMvZTJvRG9jLnhtbFBLBQYAAAAABgAGAFkB&#10;AADyBQAAAAA=&#10;">
                <o:lock v:ext="edit" aspectratio="f"/>
                <v:shape id="Graphic 58" o:spid="_x0000_s1026" o:spt="100" style="position:absolute;left:0;top:6350;height:1270;width:3378200;" filled="f" stroked="t" coordsize="3378200,1" o:gfxdata="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kXN7sAAADb&#10;AAAADwAAAAAAAAABACAAAAAiAAAAZHJzL2Rvd25yZXYueG1sUEsBAhQAFAAAAAgAh07iQDMvBZ47&#10;AAAAOQAAABAAAAAAAAAAAQAgAAAACgEAAGRycy9zaGFwZXhtbC54bWxQSwUGAAAAAAYABgBbAQAA&#10;tAMAAAAA&#10;" path="m0,0l3378200,0e">
                  <v:fill on="f" focussize="0,0"/>
                  <v:stroke weight="1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CEC42EE">
      <w:pPr>
        <w:pStyle w:val="7"/>
        <w:spacing w:before="58"/>
        <w:rPr>
          <w:sz w:val="26"/>
        </w:rPr>
      </w:pPr>
    </w:p>
    <w:p w14:paraId="621389FF">
      <w:pPr>
        <w:pStyle w:val="4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A0FEC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540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">
                <o:lock v:ext="edit" aspectratio="f"/>
                <v:shape id="Image 60" o:spid="_x0000_s1026" o:spt="75" type="#_x0000_t75" style="position:absolute;left:0;top:4247;height:177800;width:171450;" filled="f" o:preferrelative="t" stroked="f" coordsize="21600,21600" o:gfxdata="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0Nj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61" o:spid="_x0000_s1026" o:spt="202" type="#_x0000_t202" style="position:absolute;left:0;top:0;height:182880;width:17145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4A0FEC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5" w:name="3️⃣ Divisibility Check "/>
      <w:bookmarkEnd w:id="25"/>
      <w:r>
        <w:t>Divisibility</w:t>
      </w:r>
      <w:r>
        <w:rPr>
          <w:spacing w:val="-12"/>
        </w:rPr>
        <w:t xml:space="preserve"> </w:t>
      </w:r>
      <w:r>
        <w:rPr>
          <w:spacing w:val="-2"/>
        </w:rPr>
        <w:t>Check</w:t>
      </w:r>
    </w:p>
    <w:p w14:paraId="592AF0E5">
      <w:pPr>
        <w:pStyle w:val="7"/>
        <w:spacing w:before="132" w:line="278" w:lineRule="auto"/>
        <w:ind w:left="1166" w:right="7337" w:hanging="577"/>
        <w:rPr>
          <w:rFonts w:ascii="Courier New"/>
        </w:rPr>
      </w:pPr>
      <w:r>
        <w:rPr>
          <w:rFonts w:ascii="Courier New"/>
          <w:color w:val="178037"/>
        </w:rPr>
        <w:t>if n % i == 0: return</w:t>
      </w:r>
      <w:r>
        <w:rPr>
          <w:rFonts w:ascii="Courier New"/>
          <w:color w:val="178037"/>
          <w:spacing w:val="-38"/>
        </w:rPr>
        <w:t xml:space="preserve"> </w:t>
      </w:r>
      <w:r>
        <w:rPr>
          <w:rFonts w:ascii="Courier New"/>
          <w:color w:val="178037"/>
        </w:rPr>
        <w:t>False</w:t>
      </w:r>
    </w:p>
    <w:p w14:paraId="0CE48FEC">
      <w:pPr>
        <w:pStyle w:val="7"/>
        <w:spacing w:before="179"/>
        <w:rPr>
          <w:rFonts w:ascii="Courier New"/>
        </w:rPr>
      </w:pPr>
    </w:p>
    <w:p w14:paraId="20A6AE7C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If divisible, number is not </w:t>
      </w:r>
      <w:r>
        <w:rPr>
          <w:spacing w:val="-2"/>
          <w:sz w:val="24"/>
        </w:rPr>
        <w:t>prime</w:t>
      </w:r>
    </w:p>
    <w:p w14:paraId="6541BC69">
      <w:pPr>
        <w:pStyle w:val="7"/>
        <w:rPr>
          <w:sz w:val="20"/>
        </w:rPr>
      </w:pPr>
    </w:p>
    <w:p w14:paraId="3EEFE0FC">
      <w:pPr>
        <w:pStyle w:val="7"/>
        <w:rPr>
          <w:sz w:val="20"/>
        </w:rPr>
      </w:pPr>
    </w:p>
    <w:p w14:paraId="741E82FE">
      <w:pPr>
        <w:pStyle w:val="7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184150</wp:posOffset>
                </wp:positionV>
                <wp:extent cx="5651500" cy="1270"/>
                <wp:effectExtent l="0" t="0" r="0" b="0"/>
                <wp:wrapTopAndBottom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75pt;margin-top:14.5pt;height:0.1pt;width:445pt;mso-position-horizontal-relative:page;mso-wrap-distance-bottom:0pt;mso-wrap-distance-top:0pt;z-index:-251619328;mso-width-relative:page;mso-height-relative:page;" filled="f" stroked="t" coordsize="5651500,1" o:gfxdata="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9Vs/fTAAAACgEAAA8AAAAAAAAA&#10;AQAgAAAAIgAAAGRycy9kb3ducmV2LnhtbFBLAQIUABQAAAAIAIdO4kDtsnAkFgIAAH0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5BCB98">
      <w:pPr>
        <w:pStyle w:val="7"/>
        <w:spacing w:before="58"/>
        <w:rPr>
          <w:sz w:val="26"/>
        </w:rPr>
      </w:pPr>
    </w:p>
    <w:p w14:paraId="409E3CF7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7620</wp:posOffset>
                </wp:positionV>
                <wp:extent cx="171450" cy="18288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B78D7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6pt;height:14.4pt;width:13.5pt;mso-position-horizontal-relative:page;z-index:251666432;mso-width-relative:page;mso-height-relative:page;" coordsize="171450,182880" o:gfxdata="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MIm7s3WAAAACAEA&#10;AA8AAAAAAAAAAQAgAAAAIgAAAGRycy9kb3ducmV2LnhtbFBLAQIUABQAAAAIAIdO4kDLxxOsjAIA&#10;AIsGAAAOAAAAAAAAAAEAIAAAACU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64" o:spid="_x0000_s1026" o:spt="75" type="#_x0000_t75" style="position:absolute;left:0;top:4247;height:177800;width:171450;" filled="f" o:preferrelative="t" stroked="f" coordsize="21600,21600" o:gfxdata="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+ve7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65" o:spid="_x0000_s1026" o:spt="202" type="#_x0000_t202" style="position:absolute;left:0;top:0;height:182880;width:171450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B78D7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6" w:name="4️⃣ Final Return "/>
      <w:bookmarkEnd w:id="26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Return</w:t>
      </w:r>
    </w:p>
    <w:p w14:paraId="72F0BCC7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4"/>
        </w:rPr>
        <w:t>True</w:t>
      </w:r>
    </w:p>
    <w:p w14:paraId="7675FB14">
      <w:pPr>
        <w:pStyle w:val="7"/>
        <w:spacing w:before="237"/>
        <w:rPr>
          <w:rFonts w:ascii="Courier New"/>
        </w:rPr>
      </w:pPr>
    </w:p>
    <w:p w14:paraId="72F62014">
      <w:pPr>
        <w:pStyle w:val="9"/>
        <w:numPr>
          <w:ilvl w:val="0"/>
          <w:numId w:val="5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If no divisors found → number is </w:t>
      </w:r>
      <w:r>
        <w:rPr>
          <w:spacing w:val="-2"/>
          <w:sz w:val="24"/>
        </w:rPr>
        <w:t>prime</w:t>
      </w:r>
    </w:p>
    <w:p w14:paraId="6914A71A">
      <w:pPr>
        <w:pStyle w:val="7"/>
        <w:rPr>
          <w:sz w:val="20"/>
        </w:rPr>
      </w:pPr>
    </w:p>
    <w:p w14:paraId="4D593939">
      <w:pPr>
        <w:pStyle w:val="7"/>
        <w:rPr>
          <w:sz w:val="20"/>
        </w:rPr>
      </w:pPr>
    </w:p>
    <w:p w14:paraId="1CB179E0">
      <w:pPr>
        <w:pStyle w:val="7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215265</wp:posOffset>
                </wp:positionV>
                <wp:extent cx="5651500" cy="1270"/>
                <wp:effectExtent l="0" t="0" r="0" b="0"/>
                <wp:wrapTopAndBottom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75pt;margin-top:16.95pt;height:0.1pt;width:445pt;mso-position-horizontal-relative:page;mso-wrap-distance-bottom:0pt;mso-wrap-distance-top:0pt;z-index:-251619328;mso-width-relative:page;mso-height-relative:page;" filled="f" stroked="t" coordsize="5651500,1" o:gfxdata="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uCwGNUAAAAKAQAADwAAAAAA&#10;AAABACAAAAAiAAAAZHJzL2Rvd25yZXYueG1sUEsBAhQAFAAAAAgAh07iQAYIS4wWAgAAfQQAAA4A&#10;AAAAAAAAAQAgAAAAJA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6E0164">
      <w:pPr>
        <w:pStyle w:val="7"/>
        <w:spacing w:before="106"/>
      </w:pPr>
    </w:p>
    <w:p w14:paraId="06DA2F69">
      <w:pPr>
        <w:tabs>
          <w:tab w:val="left" w:pos="3614"/>
        </w:tabs>
        <w:spacing w:before="1" w:line="290" w:lineRule="auto"/>
        <w:ind w:left="590" w:right="6162" w:firstLine="0"/>
        <w:jc w:val="left"/>
        <w:rPr>
          <w:rFonts w:ascii="Courier New" w:hAnsi="Courier New"/>
          <w:sz w:val="24"/>
        </w:rPr>
      </w:pPr>
      <w:bookmarkStart w:id="27" w:name="▶️ Example Test Cases "/>
      <w:bookmarkEnd w:id="27"/>
      <w:r>
        <w:rPr>
          <w:rFonts w:ascii="Cambria" w:hAnsi="Cambria"/>
          <w:sz w:val="35"/>
        </w:rPr>
        <w:t xml:space="preserve">▶ </w:t>
      </w:r>
      <w:r>
        <w:rPr>
          <w:b/>
          <w:sz w:val="30"/>
        </w:rPr>
        <w:t xml:space="preserve">Example Test Cases </w:t>
      </w:r>
      <w:r>
        <w:rPr>
          <w:rFonts w:ascii="Courier New" w:hAnsi="Courier New"/>
          <w:color w:val="178037"/>
          <w:spacing w:val="-2"/>
          <w:sz w:val="24"/>
        </w:rPr>
        <w:t>print(is_prime(7))</w:t>
      </w:r>
      <w:r>
        <w:rPr>
          <w:rFonts w:ascii="Courier New" w:hAnsi="Courier New"/>
          <w:color w:val="178037"/>
          <w:sz w:val="24"/>
        </w:rPr>
        <w:tab/>
      </w:r>
      <w:r>
        <w:rPr>
          <w:rFonts w:ascii="Courier New" w:hAnsi="Courier New"/>
          <w:color w:val="178037"/>
          <w:sz w:val="24"/>
        </w:rPr>
        <w:t xml:space="preserve"># True </w:t>
      </w:r>
      <w:r>
        <w:rPr>
          <w:rFonts w:ascii="Courier New" w:hAnsi="Courier New"/>
          <w:color w:val="178037"/>
          <w:spacing w:val="-2"/>
          <w:sz w:val="24"/>
        </w:rPr>
        <w:t>print(is_prime(4))</w:t>
      </w:r>
      <w:r>
        <w:rPr>
          <w:rFonts w:ascii="Courier New" w:hAnsi="Courier New"/>
          <w:color w:val="178037"/>
          <w:sz w:val="24"/>
        </w:rPr>
        <w:tab/>
      </w:r>
      <w:r>
        <w:rPr>
          <w:rFonts w:ascii="Courier New" w:hAnsi="Courier New"/>
          <w:color w:val="178037"/>
          <w:sz w:val="24"/>
        </w:rPr>
        <w:t>#</w:t>
      </w:r>
      <w:r>
        <w:rPr>
          <w:rFonts w:ascii="Courier New" w:hAnsi="Courier New"/>
          <w:color w:val="178037"/>
          <w:spacing w:val="-38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 xml:space="preserve">False </w:t>
      </w:r>
      <w:r>
        <w:rPr>
          <w:rFonts w:ascii="Courier New" w:hAnsi="Courier New"/>
          <w:color w:val="178037"/>
          <w:spacing w:val="-2"/>
          <w:sz w:val="24"/>
        </w:rPr>
        <w:t>print(is_prime(1))</w:t>
      </w:r>
      <w:r>
        <w:rPr>
          <w:rFonts w:ascii="Courier New" w:hAnsi="Courier New"/>
          <w:color w:val="178037"/>
          <w:sz w:val="24"/>
        </w:rPr>
        <w:tab/>
      </w:r>
      <w:r>
        <w:rPr>
          <w:rFonts w:ascii="Courier New" w:hAnsi="Courier New"/>
          <w:color w:val="178037"/>
          <w:sz w:val="24"/>
        </w:rPr>
        <w:t xml:space="preserve"># </w:t>
      </w:r>
      <w:r>
        <w:rPr>
          <w:rFonts w:ascii="Courier New" w:hAnsi="Courier New"/>
          <w:color w:val="178037"/>
          <w:spacing w:val="-2"/>
          <w:sz w:val="24"/>
        </w:rPr>
        <w:t>False</w:t>
      </w:r>
    </w:p>
    <w:p w14:paraId="16C56C67">
      <w:pPr>
        <w:pStyle w:val="7"/>
        <w:tabs>
          <w:tab w:val="left" w:pos="3614"/>
        </w:tabs>
        <w:spacing w:line="278" w:lineRule="auto"/>
        <w:ind w:left="590" w:right="6162"/>
        <w:rPr>
          <w:rFonts w:ascii="Courier New"/>
        </w:rPr>
      </w:pPr>
      <w:r>
        <w:rPr>
          <w:rFonts w:ascii="Courier New"/>
          <w:color w:val="178037"/>
          <w:spacing w:val="-2"/>
        </w:rPr>
        <w:t>print(is_prime(17))</w:t>
      </w:r>
      <w:r>
        <w:rPr>
          <w:rFonts w:ascii="Courier New"/>
          <w:color w:val="178037"/>
        </w:rPr>
        <w:tab/>
      </w:r>
      <w:r>
        <w:rPr>
          <w:rFonts w:ascii="Courier New"/>
          <w:color w:val="178037"/>
        </w:rPr>
        <w:t xml:space="preserve"># True </w:t>
      </w:r>
      <w:r>
        <w:rPr>
          <w:rFonts w:ascii="Courier New"/>
          <w:color w:val="178037"/>
          <w:spacing w:val="-2"/>
        </w:rPr>
        <w:t>print(is_prime(20))</w:t>
      </w:r>
      <w:r>
        <w:rPr>
          <w:rFonts w:ascii="Courier New"/>
          <w:color w:val="178037"/>
        </w:rPr>
        <w:tab/>
      </w:r>
      <w:r>
        <w:rPr>
          <w:rFonts w:ascii="Courier New"/>
          <w:color w:val="178037"/>
        </w:rPr>
        <w:t>#</w:t>
      </w:r>
      <w:r>
        <w:rPr>
          <w:rFonts w:ascii="Courier New"/>
          <w:color w:val="178037"/>
          <w:spacing w:val="-38"/>
        </w:rPr>
        <w:t xml:space="preserve"> </w:t>
      </w:r>
      <w:r>
        <w:rPr>
          <w:rFonts w:ascii="Courier New"/>
          <w:color w:val="178037"/>
        </w:rPr>
        <w:t>False</w:t>
      </w:r>
    </w:p>
    <w:p w14:paraId="3C0C749F">
      <w:pPr>
        <w:pStyle w:val="7"/>
        <w:rPr>
          <w:rFonts w:ascii="Courier New"/>
          <w:sz w:val="20"/>
        </w:rPr>
      </w:pPr>
    </w:p>
    <w:p w14:paraId="63EEDDB5">
      <w:pPr>
        <w:pStyle w:val="7"/>
        <w:spacing w:before="1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168910</wp:posOffset>
                </wp:positionV>
                <wp:extent cx="5651500" cy="1270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75pt;margin-top:13.3pt;height:0.1pt;width:445pt;mso-position-horizontal-relative:page;mso-wrap-distance-bottom:0pt;mso-wrap-distance-top:0pt;z-index:-251618304;mso-width-relative:page;mso-height-relative:page;" filled="f" stroked="t" coordsize="5651500,1" o:gfxdata="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AR8Lj1AAAAAoBAAAPAAAAAAAA&#10;AAEAIAAAACIAAABkcnMvZG93bnJldi54bWxQSwECFAAUAAAACACHTuJADCQhP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5727AC">
      <w:pPr>
        <w:pStyle w:val="3"/>
        <w:spacing w:before="87" w:line="314" w:lineRule="exact"/>
      </w:pPr>
      <w:r>
        <w:rPr>
          <w:spacing w:val="-2"/>
        </w:rPr>
        <w:t>Task4:</w:t>
      </w:r>
    </w:p>
    <w:p w14:paraId="3DFD7DA9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590" w:right="1397" w:firstLine="360"/>
        <w:jc w:val="left"/>
        <w:rPr>
          <w:sz w:val="24"/>
        </w:rPr>
      </w:pPr>
      <w:r>
        <w:rPr>
          <w:sz w:val="24"/>
        </w:rPr>
        <w:t>Prompt-Guided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Grading</w:t>
      </w:r>
      <w:r>
        <w:rPr>
          <w:spacing w:val="-4"/>
          <w:sz w:val="24"/>
        </w:rPr>
        <w:t xml:space="preserve"> </w:t>
      </w:r>
      <w:r>
        <w:rPr>
          <w:sz w:val="24"/>
        </w:rPr>
        <w:t>System: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student grading system that calculates total marks, percentage, and grade based on user </w:t>
      </w:r>
      <w:r>
        <w:rPr>
          <w:spacing w:val="-2"/>
          <w:sz w:val="24"/>
        </w:rPr>
        <w:t>input.</w:t>
      </w:r>
    </w:p>
    <w:p w14:paraId="612E9F8D">
      <w:pPr>
        <w:pStyle w:val="7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189230</wp:posOffset>
            </wp:positionV>
            <wp:extent cx="5612130" cy="2600960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70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B9670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0F9E08D2">
      <w:pPr>
        <w:pStyle w:val="7"/>
        <w:rPr>
          <w:sz w:val="11"/>
        </w:rPr>
      </w:pPr>
    </w:p>
    <w:p w14:paraId="2665EE5E">
      <w:pPr>
        <w:pStyle w:val="7"/>
        <w:ind w:left="620"/>
        <w:rPr>
          <w:sz w:val="20"/>
        </w:rPr>
      </w:pPr>
      <w:r>
        <w:rPr>
          <w:sz w:val="20"/>
        </w:rPr>
        <w:drawing>
          <wp:inline distT="0" distB="0" distL="0" distR="0">
            <wp:extent cx="5686425" cy="2143760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561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6AFD">
      <w:pPr>
        <w:pStyle w:val="4"/>
        <w:spacing w:before="88"/>
        <w:ind w:left="590"/>
      </w:pPr>
      <w:r>
        <w:rPr>
          <w:spacing w:val="-2"/>
        </w:rPr>
        <w:t>Explanation:</w:t>
      </w:r>
    </w:p>
    <w:p w14:paraId="2D2CF866">
      <w:pPr>
        <w:spacing w:before="280"/>
        <w:ind w:left="784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184785</wp:posOffset>
                </wp:positionV>
                <wp:extent cx="171450" cy="18288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DD550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14.55pt;height:14.4pt;width:13.5pt;mso-position-horizontal-relative:page;z-index:251667456;mso-width-relative:page;mso-height-relative:page;" coordsize="171450,182880" o:gfxdata="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JzGOOPYAAAACQEA&#10;AA8AAAAAAAAAAQAgAAAAIgAAAGRycy9kb3ducmV2LnhtbFBLAQIUABQAAAAIAIdO4kC6GrW3igIA&#10;AIsGAAAOAAAAAAAAAAEAIAAAACc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71" o:spid="_x0000_s1026" o:spt="75" type="#_x0000_t75" style="position:absolute;left:0;top:4247;height:177800;width:171450;" filled="f" o:preferrelative="t" stroked="f" coordsize="21600,21600" o:gfxdata="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Reu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72" o:spid="_x0000_s1026" o:spt="202" type="#_x0000_t202" style="position:absolute;left:0;top:0;height:182880;width:171450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8DD550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8" w:name="1️⃣ Function Definition "/>
      <w:bookmarkEnd w:id="28"/>
      <w:r>
        <w:rPr>
          <w:b/>
          <w:sz w:val="26"/>
        </w:rPr>
        <w:t>Function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Definition</w:t>
      </w:r>
    </w:p>
    <w:p w14:paraId="6B2518A3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</w:t>
      </w:r>
      <w:r>
        <w:rPr>
          <w:rFonts w:ascii="Courier New"/>
          <w:color w:val="178037"/>
          <w:spacing w:val="-2"/>
        </w:rPr>
        <w:t>calculate_grade(marks):</w:t>
      </w:r>
    </w:p>
    <w:p w14:paraId="03096596">
      <w:pPr>
        <w:pStyle w:val="7"/>
        <w:spacing w:before="222"/>
        <w:rPr>
          <w:rFonts w:ascii="Courier New"/>
        </w:rPr>
      </w:pPr>
    </w:p>
    <w:p w14:paraId="64C4AF36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Accepts a list of subject </w:t>
      </w:r>
      <w:r>
        <w:rPr>
          <w:spacing w:val="-2"/>
          <w:sz w:val="24"/>
        </w:rPr>
        <w:t>marks</w:t>
      </w:r>
    </w:p>
    <w:p w14:paraId="17755B45">
      <w:pPr>
        <w:pStyle w:val="7"/>
        <w:rPr>
          <w:sz w:val="20"/>
        </w:rPr>
      </w:pPr>
    </w:p>
    <w:p w14:paraId="7C0AE7E9">
      <w:pPr>
        <w:pStyle w:val="7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306070</wp:posOffset>
                </wp:positionV>
                <wp:extent cx="5651500" cy="1270"/>
                <wp:effectExtent l="0" t="0" r="0" b="0"/>
                <wp:wrapTopAndBottom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75pt;margin-top:24.1pt;height:0.1pt;width:445pt;mso-position-horizontal-relative:page;mso-wrap-distance-bottom:0pt;mso-wrap-distance-top:0pt;z-index:-251617280;mso-width-relative:page;mso-height-relative:page;" filled="f" stroked="t" coordsize="5651500,1" o:gfxdata="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WimvS1AAAAAoBAAAPAAAAAAAA&#10;AAEAIAAAACIAAABkcnMvZG93bnJldi54bWxQSwECFAAUAAAACACHTuJA1R1+d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5CD545">
      <w:pPr>
        <w:pStyle w:val="7"/>
        <w:spacing w:before="51"/>
        <w:rPr>
          <w:sz w:val="26"/>
        </w:rPr>
      </w:pPr>
    </w:p>
    <w:p w14:paraId="42519AC6">
      <w:pPr>
        <w:pStyle w:val="4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73CFE0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848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AcDpGK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75" o:spid="_x0000_s1026" o:spt="75" type="#_x0000_t75" style="position:absolute;left:0;top:4247;height:177800;width:171450;" filled="f" o:preferrelative="t" stroked="f" coordsize="21600,21600" o:gfxdata="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7tq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76" o:spid="_x0000_s1026" o:spt="202" type="#_x0000_t202" style="position:absolute;left:0;top:0;height:182880;width:17145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73CFE0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9" w:name="2️⃣ Total Calculation "/>
      <w:bookmarkEnd w:id="29"/>
      <w:r>
        <w:rPr>
          <w:spacing w:val="-4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Calculation</w:t>
      </w:r>
    </w:p>
    <w:p w14:paraId="1B6C64C6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total = </w:t>
      </w:r>
      <w:r>
        <w:rPr>
          <w:rFonts w:ascii="Courier New"/>
          <w:color w:val="178037"/>
          <w:spacing w:val="-2"/>
        </w:rPr>
        <w:t>sum(marks)</w:t>
      </w:r>
    </w:p>
    <w:p w14:paraId="386E238D">
      <w:pPr>
        <w:pStyle w:val="7"/>
        <w:spacing w:before="222"/>
        <w:rPr>
          <w:rFonts w:ascii="Courier New"/>
        </w:rPr>
      </w:pPr>
    </w:p>
    <w:p w14:paraId="47B460D7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Adds all subject </w:t>
      </w:r>
      <w:r>
        <w:rPr>
          <w:spacing w:val="-2"/>
          <w:sz w:val="24"/>
        </w:rPr>
        <w:t>marks</w:t>
      </w:r>
    </w:p>
    <w:p w14:paraId="641E3A82">
      <w:pPr>
        <w:pStyle w:val="7"/>
        <w:rPr>
          <w:sz w:val="20"/>
        </w:rPr>
      </w:pPr>
    </w:p>
    <w:p w14:paraId="6B25EC02">
      <w:pPr>
        <w:pStyle w:val="7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306070</wp:posOffset>
                </wp:positionV>
                <wp:extent cx="5651500" cy="1270"/>
                <wp:effectExtent l="0" t="0" r="0" b="0"/>
                <wp:wrapTopAndBottom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75pt;margin-top:24.1pt;height:0.1pt;width:445pt;mso-position-horizontal-relative:page;mso-wrap-distance-bottom:0pt;mso-wrap-distance-top:0pt;z-index:-251617280;mso-width-relative:page;mso-height-relative:page;" filled="f" stroked="t" coordsize="5651500,1" o:gfxdata="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WimvS1AAAAAoBAAAPAAAAAAAA&#10;AAEAIAAAACIAAABkcnMvZG93bnJldi54bWxQSwECFAAUAAAACACHTuJAPqdF3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DA12AB">
      <w:pPr>
        <w:pStyle w:val="7"/>
        <w:spacing w:before="51"/>
        <w:rPr>
          <w:sz w:val="26"/>
        </w:rPr>
      </w:pPr>
    </w:p>
    <w:p w14:paraId="407D94B3">
      <w:pPr>
        <w:pStyle w:val="4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3B0CC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848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C5nn4O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79" o:spid="_x0000_s1026" o:spt="75" type="#_x0000_t75" style="position:absolute;left:0;top:4247;height:177800;width:171450;" filled="f" o:preferrelative="t" stroked="f" coordsize="21600,21600" o:gfxdata="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Pn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80" o:spid="_x0000_s1026" o:spt="202" type="#_x0000_t202" style="position:absolute;left:0;top:0;height:182880;width:17145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F3B0CC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0" w:name="3️⃣ Percentage Calculation "/>
      <w:bookmarkEnd w:id="30"/>
      <w:r>
        <w:t>Percentage</w:t>
      </w:r>
      <w:r>
        <w:rPr>
          <w:spacing w:val="-14"/>
        </w:rPr>
        <w:t xml:space="preserve"> </w:t>
      </w:r>
      <w:r>
        <w:rPr>
          <w:spacing w:val="-2"/>
        </w:rPr>
        <w:t>Calculation</w:t>
      </w:r>
    </w:p>
    <w:p w14:paraId="654D41C3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percentage = (total / (len(marks) * 100)) * </w:t>
      </w:r>
      <w:r>
        <w:rPr>
          <w:rFonts w:ascii="Courier New"/>
          <w:color w:val="178037"/>
          <w:spacing w:val="-5"/>
        </w:rPr>
        <w:t>100</w:t>
      </w:r>
    </w:p>
    <w:p w14:paraId="7FFC6BA2">
      <w:pPr>
        <w:pStyle w:val="7"/>
        <w:spacing w:before="222"/>
        <w:rPr>
          <w:rFonts w:ascii="Courier New"/>
        </w:rPr>
      </w:pPr>
    </w:p>
    <w:p w14:paraId="62B90BE4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Assumes each subject is out of </w:t>
      </w:r>
      <w:r>
        <w:rPr>
          <w:spacing w:val="-5"/>
          <w:sz w:val="24"/>
        </w:rPr>
        <w:t>100</w:t>
      </w:r>
    </w:p>
    <w:p w14:paraId="321432B5">
      <w:pPr>
        <w:pStyle w:val="7"/>
        <w:rPr>
          <w:sz w:val="20"/>
        </w:rPr>
      </w:pPr>
    </w:p>
    <w:p w14:paraId="76DF2A35">
      <w:pPr>
        <w:pStyle w:val="7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305435</wp:posOffset>
                </wp:positionV>
                <wp:extent cx="5651500" cy="1270"/>
                <wp:effectExtent l="0" t="0" r="0" b="0"/>
                <wp:wrapTopAndBottom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75pt;margin-top:24.05pt;height:0.1pt;width:445pt;mso-position-horizontal-relative:page;mso-wrap-distance-bottom:0pt;mso-wrap-distance-top:0pt;z-index:-251616256;mso-width-relative:page;mso-height-relative:page;" filled="f" stroked="t" coordsize="5651500,1" o:gfxdata="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9PjTC1AAAAAoBAAAPAAAAAAAA&#10;AAEAIAAAACIAAABkcnMvZG93bnJldi54bWxQSwECFAAUAAAACACHTuJAScCXb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BEABB5">
      <w:pPr>
        <w:pStyle w:val="7"/>
        <w:spacing w:before="51"/>
        <w:rPr>
          <w:sz w:val="26"/>
        </w:rPr>
      </w:pPr>
    </w:p>
    <w:p w14:paraId="757D8B41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F0AEC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950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D/KXjQ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83" o:spid="_x0000_s1026" o:spt="75" type="#_x0000_t75" style="position:absolute;left:0;top:4247;height:177800;width:171450;" filled="f" o:preferrelative="t" stroked="f" coordsize="21600,21600" o:gfxdata="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DqB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84" o:spid="_x0000_s1026" o:spt="202" type="#_x0000_t202" style="position:absolute;left:0;top:0;height:182880;width:171450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1F0AEC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1" w:name="4️⃣ Grade Assignment "/>
      <w:bookmarkEnd w:id="31"/>
      <w:r>
        <w:t>Grade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475683B1">
      <w:pPr>
        <w:pStyle w:val="9"/>
        <w:numPr>
          <w:ilvl w:val="0"/>
          <w:numId w:val="6"/>
        </w:numPr>
        <w:tabs>
          <w:tab w:val="left" w:pos="1309"/>
        </w:tabs>
        <w:spacing w:before="25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Uses </w:t>
      </w:r>
      <w:r>
        <w:rPr>
          <w:rFonts w:ascii="Courier New" w:hAnsi="Courier New"/>
          <w:color w:val="178037"/>
          <w:sz w:val="24"/>
        </w:rPr>
        <w:t>if-elif-else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4424724D">
      <w:pPr>
        <w:pStyle w:val="9"/>
        <w:numPr>
          <w:ilvl w:val="0"/>
          <w:numId w:val="6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Assigns grade based on </w:t>
      </w:r>
      <w:r>
        <w:rPr>
          <w:spacing w:val="-2"/>
          <w:sz w:val="24"/>
        </w:rPr>
        <w:t>percentage</w:t>
      </w:r>
    </w:p>
    <w:p w14:paraId="0F050D79">
      <w:pPr>
        <w:pStyle w:val="7"/>
        <w:rPr>
          <w:sz w:val="20"/>
        </w:rPr>
      </w:pPr>
    </w:p>
    <w:p w14:paraId="7BCE8EE8">
      <w:pPr>
        <w:pStyle w:val="7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304165</wp:posOffset>
                </wp:positionV>
                <wp:extent cx="5651500" cy="1270"/>
                <wp:effectExtent l="0" t="0" r="0" b="0"/>
                <wp:wrapTopAndBottom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" o:spid="_x0000_s1026" o:spt="100" style="position:absolute;left:0pt;margin-left:75pt;margin-top:23.95pt;height:0.1pt;width:445pt;mso-position-horizontal-relative:page;mso-wrap-distance-bottom:0pt;mso-wrap-distance-top:0pt;z-index:-251616256;mso-width-relative:page;mso-height-relative:page;" filled="f" stroked="t" coordsize="5651500,1" o:gfxdata="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JIfy9UAAAAKAQAADwAAAAAA&#10;AAABACAAAAAiAAAAZHJzL2Rvd25yZXYueG1sUEsBAhQAFAAAAAgAh07iQKJ6rMYWAgAAfQQAAA4A&#10;AAAAAAAAAQAgAAAAJA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A845876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43E6E618">
      <w:pPr>
        <w:pStyle w:val="7"/>
        <w:spacing w:before="34"/>
        <w:rPr>
          <w:sz w:val="26"/>
        </w:rPr>
      </w:pPr>
    </w:p>
    <w:p w14:paraId="2696C807">
      <w:pPr>
        <w:pStyle w:val="4"/>
        <w:ind w:left="0" w:right="189"/>
        <w:jc w:val="center"/>
      </w:pP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3126740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74741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6.2pt;margin-top:0.55pt;height:14.4pt;width:13.5pt;mso-position-horizontal-relative:page;z-index:251670528;mso-width-relative:page;mso-height-relative:page;" coordsize="171450,182880" o:gfxdata="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iwrf21wAAAAgB&#10;AAAPAAAAAAAAAAEAIAAAACIAAABkcnMvZG93bnJldi54bWxQSwECFAAUAAAACACHTuJATjEmU4wC&#10;AACL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87" o:spid="_x0000_s1026" o:spt="75" type="#_x0000_t75" style="position:absolute;left:0;top:4247;height:177800;width:171450;" filled="f" o:preferrelative="t" stroked="f" coordsize="21600,21600" o:gfxdata="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1pm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88" o:spid="_x0000_s1026" o:spt="202" type="#_x0000_t202" style="position:absolute;left:0;top:0;height:182880;width:171450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274741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-215265</wp:posOffset>
            </wp:positionV>
            <wp:extent cx="2434590" cy="358140"/>
            <wp:effectExtent l="0" t="0" r="0" b="0"/>
            <wp:wrapNone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5️⃣ Function Return "/>
      <w:bookmarkEnd w:id="32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Return</w:t>
      </w:r>
    </w:p>
    <w:p w14:paraId="01E4F0ED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return total, percentage, </w:t>
      </w:r>
      <w:r>
        <w:rPr>
          <w:rFonts w:ascii="Courier New"/>
          <w:color w:val="178037"/>
          <w:spacing w:val="-2"/>
        </w:rPr>
        <w:t>grade</w:t>
      </w:r>
    </w:p>
    <w:p w14:paraId="152D6E4F">
      <w:pPr>
        <w:pStyle w:val="7"/>
        <w:spacing w:before="222"/>
        <w:rPr>
          <w:rFonts w:ascii="Courier New"/>
        </w:rPr>
      </w:pPr>
    </w:p>
    <w:p w14:paraId="51054681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all results </w:t>
      </w:r>
      <w:r>
        <w:rPr>
          <w:spacing w:val="-2"/>
          <w:sz w:val="24"/>
        </w:rPr>
        <w:t>together</w:t>
      </w:r>
    </w:p>
    <w:p w14:paraId="6722D773">
      <w:pPr>
        <w:pStyle w:val="7"/>
        <w:rPr>
          <w:sz w:val="20"/>
        </w:rPr>
      </w:pPr>
    </w:p>
    <w:p w14:paraId="6E82A07F">
      <w:pPr>
        <w:pStyle w:val="7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304165</wp:posOffset>
                </wp:positionV>
                <wp:extent cx="5651500" cy="1270"/>
                <wp:effectExtent l="0" t="0" r="0" b="0"/>
                <wp:wrapTopAndBottom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75pt;margin-top:23.95pt;height:0.1pt;width:445pt;mso-position-horizontal-relative:page;mso-wrap-distance-bottom:0pt;mso-wrap-distance-top:0pt;z-index:-251615232;mso-width-relative:page;mso-height-relative:page;" filled="f" stroked="t" coordsize="5651500,1" o:gfxdata="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kh/L1QAAAAoBAAAPAAAAAAAA&#10;AAEAIAAAACIAAABkcnMvZG93bnJldi54bWxQSwECFAAUAAAACACHTuJAcW+ZPxUCAAB9BAAADgAA&#10;AAAAAAABACAAAAAk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F2CC21">
      <w:pPr>
        <w:pStyle w:val="7"/>
        <w:spacing w:before="54"/>
        <w:rPr>
          <w:sz w:val="26"/>
        </w:rPr>
      </w:pPr>
    </w:p>
    <w:p w14:paraId="79A9184A">
      <w:pPr>
        <w:pStyle w:val="4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ADABA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1552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suJ1/IwC&#10;AACL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92" o:spid="_x0000_s1026" o:spt="75" type="#_x0000_t75" style="position:absolute;left:0;top:4247;height:177800;width:171450;" filled="f" o:preferrelative="t" stroked="f" coordsize="21600,21600" o:gfxdata="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uTJ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93" o:spid="_x0000_s1026" o:spt="202" type="#_x0000_t202" style="position:absolute;left:0;top:0;height:182880;width:17145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3ADABA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3" w:name="6️⃣ Function Call "/>
      <w:bookmarkEnd w:id="33"/>
      <w:r>
        <w:t>Function</w:t>
      </w:r>
      <w:r>
        <w:rPr>
          <w:spacing w:val="-8"/>
        </w:rPr>
        <w:t xml:space="preserve"> </w:t>
      </w:r>
      <w:r>
        <w:rPr>
          <w:spacing w:val="-4"/>
        </w:rPr>
        <w:t>Call</w:t>
      </w:r>
    </w:p>
    <w:p w14:paraId="757C0ECF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total, percentage, grade = </w:t>
      </w:r>
      <w:r>
        <w:rPr>
          <w:rFonts w:ascii="Courier New"/>
          <w:color w:val="178037"/>
          <w:spacing w:val="-2"/>
        </w:rPr>
        <w:t>calculate_grade(marks)</w:t>
      </w:r>
    </w:p>
    <w:p w14:paraId="6739D369">
      <w:pPr>
        <w:pStyle w:val="7"/>
        <w:spacing w:before="222"/>
        <w:rPr>
          <w:rFonts w:ascii="Courier New"/>
        </w:rPr>
      </w:pPr>
    </w:p>
    <w:p w14:paraId="5EDB2990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Calls the function and stores </w:t>
      </w:r>
      <w:r>
        <w:rPr>
          <w:spacing w:val="-2"/>
          <w:sz w:val="24"/>
        </w:rPr>
        <w:t>results</w:t>
      </w:r>
    </w:p>
    <w:p w14:paraId="70E4F415">
      <w:pPr>
        <w:pStyle w:val="7"/>
        <w:rPr>
          <w:sz w:val="20"/>
        </w:rPr>
      </w:pPr>
    </w:p>
    <w:p w14:paraId="2141FCF4">
      <w:pPr>
        <w:pStyle w:val="7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303530</wp:posOffset>
                </wp:positionV>
                <wp:extent cx="5651500" cy="1270"/>
                <wp:effectExtent l="0" t="0" r="0" b="0"/>
                <wp:wrapTopAndBottom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75pt;margin-top:23.9pt;height:0.1pt;width:445pt;mso-position-horizontal-relative:page;mso-wrap-distance-bottom:0pt;mso-wrap-distance-top:0pt;z-index:-251615232;mso-width-relative:page;mso-height-relative:page;" filled="f" stroked="t" coordsize="5651500,1" o:gfxdata="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wUNnNQAAAAKAQAADwAAAAAA&#10;AAABACAAAAAiAAAAZHJzL2Rvd25yZXYueG1sUEsBAhQAFAAAAAgAh07iQJrVopcXAgAAfQ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68E21A">
      <w:pPr>
        <w:spacing w:before="74" w:line="337" w:lineRule="exact"/>
        <w:ind w:left="59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Task5:</w:t>
      </w:r>
    </w:p>
    <w:p w14:paraId="6B15ABFE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590" w:right="1909" w:firstLine="36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549910</wp:posOffset>
            </wp:positionV>
            <wp:extent cx="5737225" cy="247777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58" cy="247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Analyzing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Specificity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Functions:</w:t>
      </w:r>
      <w:r>
        <w:rPr>
          <w:spacing w:val="-5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Unit Conversion Function (Kilometers to Miles and Miles to Kilometers) Using Clear </w:t>
      </w:r>
      <w:r>
        <w:rPr>
          <w:spacing w:val="-2"/>
          <w:sz w:val="24"/>
        </w:rPr>
        <w:t>Instructions.</w:t>
      </w:r>
    </w:p>
    <w:p w14:paraId="2DF777DF">
      <w:pPr>
        <w:pStyle w:val="3"/>
        <w:spacing w:before="49"/>
      </w:pPr>
      <w:r>
        <w:rPr>
          <w:spacing w:val="-2"/>
        </w:rPr>
        <w:t>Explanation:</w:t>
      </w:r>
    </w:p>
    <w:p w14:paraId="6A12DF45">
      <w:pPr>
        <w:pStyle w:val="4"/>
        <w:spacing w:before="280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184785</wp:posOffset>
                </wp:positionV>
                <wp:extent cx="171450" cy="182880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B4B50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14.55pt;height:14.4pt;width:13.5pt;mso-position-horizontal-relative:page;z-index:251671552;mso-width-relative:page;mso-height-relative:page;" coordsize="171450,182880" o:gfxdata="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">
                <o:lock v:ext="edit" aspectratio="f"/>
                <v:shape id="Image 97" o:spid="_x0000_s1026" o:spt="75" type="#_x0000_t75" style="position:absolute;left:0;top:4247;height:177800;width:171450;" filled="f" o:preferrelative="t" stroked="f" coordsize="21600,21600" o:gfxdata="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wwv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98" o:spid="_x0000_s1026" o:spt="202" type="#_x0000_t202" style="position:absolute;left:0;top:0;height:182880;width:171450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2B4B50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4" w:name="1️⃣ Function Definition "/>
      <w:bookmarkEnd w:id="34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Definition</w:t>
      </w:r>
    </w:p>
    <w:p w14:paraId="2375AF28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convert_distance(value, </w:t>
      </w:r>
      <w:r>
        <w:rPr>
          <w:rFonts w:ascii="Courier New"/>
          <w:color w:val="178037"/>
          <w:spacing w:val="-2"/>
        </w:rPr>
        <w:t>unit):</w:t>
      </w:r>
    </w:p>
    <w:p w14:paraId="6FFDD3E2">
      <w:pPr>
        <w:pStyle w:val="7"/>
        <w:spacing w:before="248"/>
        <w:rPr>
          <w:rFonts w:ascii="Courier New"/>
        </w:rPr>
      </w:pPr>
    </w:p>
    <w:p w14:paraId="61CC7604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b/>
          <w:sz w:val="24"/>
        </w:rPr>
      </w:pPr>
      <w:r>
        <w:rPr>
          <w:sz w:val="24"/>
        </w:rPr>
        <w:t xml:space="preserve">Defines a function named </w:t>
      </w:r>
      <w:r>
        <w:rPr>
          <w:rFonts w:ascii="Courier New" w:hAnsi="Courier New"/>
          <w:b/>
          <w:color w:val="178037"/>
          <w:spacing w:val="-2"/>
          <w:sz w:val="24"/>
        </w:rPr>
        <w:t>convert_distance</w:t>
      </w:r>
    </w:p>
    <w:p w14:paraId="2AFE9791">
      <w:pPr>
        <w:pStyle w:val="7"/>
        <w:spacing w:before="23"/>
        <w:rPr>
          <w:rFonts w:ascii="Courier New"/>
          <w:b/>
        </w:rPr>
      </w:pPr>
    </w:p>
    <w:p w14:paraId="465B6FDC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Takes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parameters:</w:t>
      </w:r>
    </w:p>
    <w:p w14:paraId="4459EEED">
      <w:pPr>
        <w:pStyle w:val="7"/>
        <w:spacing w:before="11"/>
      </w:pPr>
    </w:p>
    <w:p w14:paraId="2805946F">
      <w:pPr>
        <w:pStyle w:val="9"/>
        <w:numPr>
          <w:ilvl w:val="1"/>
          <w:numId w:val="6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value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numerical </w:t>
      </w:r>
      <w:r>
        <w:rPr>
          <w:spacing w:val="-2"/>
          <w:sz w:val="24"/>
        </w:rPr>
        <w:t>distance</w:t>
      </w:r>
    </w:p>
    <w:p w14:paraId="5F857E3B">
      <w:pPr>
        <w:pStyle w:val="7"/>
        <w:spacing w:before="5"/>
      </w:pPr>
    </w:p>
    <w:p w14:paraId="25C64ED7">
      <w:pPr>
        <w:pStyle w:val="9"/>
        <w:numPr>
          <w:ilvl w:val="1"/>
          <w:numId w:val="6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unit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→ type of input unit (</w:t>
      </w:r>
      <w:r>
        <w:rPr>
          <w:rFonts w:ascii="Courier New" w:hAnsi="Courier New"/>
          <w:color w:val="178037"/>
          <w:sz w:val="24"/>
        </w:rPr>
        <w:t>"km"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or </w:t>
      </w:r>
      <w:r>
        <w:rPr>
          <w:rFonts w:ascii="Courier New" w:hAnsi="Courier New"/>
          <w:color w:val="178037"/>
          <w:spacing w:val="-2"/>
          <w:sz w:val="24"/>
        </w:rPr>
        <w:t>"mile"</w:t>
      </w:r>
      <w:r>
        <w:rPr>
          <w:spacing w:val="-2"/>
          <w:sz w:val="24"/>
        </w:rPr>
        <w:t>)</w:t>
      </w:r>
    </w:p>
    <w:p w14:paraId="280DF579">
      <w:pPr>
        <w:pStyle w:val="7"/>
        <w:rPr>
          <w:sz w:val="20"/>
        </w:rPr>
      </w:pPr>
    </w:p>
    <w:p w14:paraId="7C325F35">
      <w:pPr>
        <w:pStyle w:val="7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300355</wp:posOffset>
                </wp:positionV>
                <wp:extent cx="5651500" cy="1270"/>
                <wp:effectExtent l="0" t="0" r="0" b="0"/>
                <wp:wrapTopAndBottom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75pt;margin-top:23.65pt;height:0.1pt;width:445pt;mso-position-horizontal-relative:page;mso-wrap-distance-bottom:0pt;mso-wrap-distance-top:0pt;z-index:-251614208;mso-width-relative:page;mso-height-relative:page;" filled="f" stroked="t" coordsize="5651500,1" o:gfxdata="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pq31jUAAAACgEAAA8AAAAAAAAA&#10;AQAgAAAAIgAAAGRycy9kb3ducmV2LnhtbFBLAQIUABQAAAAIAIdO4kDsMPUFFQIAAH0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E19F01">
      <w:pPr>
        <w:pStyle w:val="7"/>
        <w:spacing w:after="0"/>
        <w:rPr>
          <w:sz w:val="20"/>
        </w:rPr>
        <w:sectPr>
          <w:headerReference r:id="rId6" w:type="default"/>
          <w:pgSz w:w="11920" w:h="16840"/>
          <w:pgMar w:top="660" w:right="283" w:bottom="280" w:left="850" w:header="0" w:footer="0" w:gutter="0"/>
          <w:cols w:space="720" w:num="1"/>
        </w:sectPr>
      </w:pPr>
    </w:p>
    <w:p w14:paraId="1B63936D">
      <w:pPr>
        <w:pStyle w:val="7"/>
        <w:spacing w:before="55"/>
        <w:rPr>
          <w:sz w:val="26"/>
        </w:rPr>
      </w:pPr>
    </w:p>
    <w:p w14:paraId="1117BC2F">
      <w:pPr>
        <w:pStyle w:val="4"/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FC188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360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cmYh4owC&#10;AACR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02" o:spid="_x0000_s1026" o:spt="75" type="#_x0000_t75" style="position:absolute;left:0;top:4247;height:177800;width:171450;" filled="f" o:preferrelative="t" stroked="f" coordsize="21600,21600" o:gfxdata="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Ali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03" o:spid="_x0000_s1026" o:spt="202" type="#_x0000_t202" style="position:absolute;left:0;top:0;height:182880;width:171450;" filled="f" stroked="f" coordsize="21600,21600" o:gfxdata="UEsDBAoAAAAAAIdO4kAAAAAAAAAAAAAAAAAEAAAAZHJzL1BLAwQUAAAACACHTuJAV1LIFbwAAADc&#10;AAAADwAAAGRycy9kb3ducmV2LnhtbEVPS2sCMRC+C/6HMAVvmlhB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Sy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3FC188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5" w:name="2️⃣ Function Description (Docstring) "/>
      <w:bookmarkEnd w:id="35"/>
      <w:r>
        <w:t>Function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rPr>
          <w:spacing w:val="-2"/>
        </w:rPr>
        <w:t>(Docstri</w:t>
      </w:r>
      <w:bookmarkStart w:id="36" w:name=" "/>
      <w:bookmarkEnd w:id="36"/>
      <w:r>
        <w:rPr>
          <w:spacing w:val="-2"/>
        </w:rPr>
        <w:t>ng)</w:t>
      </w:r>
    </w:p>
    <w:p w14:paraId="0920D0AF">
      <w:pPr>
        <w:spacing w:before="132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7088F2CC">
      <w:pPr>
        <w:pStyle w:val="7"/>
        <w:spacing w:before="44" w:line="278" w:lineRule="auto"/>
        <w:ind w:left="590" w:right="3067"/>
        <w:rPr>
          <w:rFonts w:ascii="Courier New"/>
        </w:rPr>
      </w:pPr>
      <w:r>
        <w:rPr>
          <w:rFonts w:ascii="Courier New"/>
          <w:color w:val="178037"/>
        </w:rPr>
        <w:t>Converts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distance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between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kilometers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and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 xml:space="preserve">miles. </w:t>
      </w:r>
      <w:r>
        <w:rPr>
          <w:rFonts w:ascii="Courier New"/>
          <w:color w:val="178037"/>
          <w:spacing w:val="-4"/>
        </w:rPr>
        <w:t>"""</w:t>
      </w:r>
    </w:p>
    <w:p w14:paraId="7BBD8116">
      <w:pPr>
        <w:pStyle w:val="7"/>
        <w:spacing w:before="180"/>
        <w:rPr>
          <w:rFonts w:ascii="Courier New"/>
        </w:rPr>
      </w:pPr>
    </w:p>
    <w:p w14:paraId="5F930F16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Explains the purpose of the </w:t>
      </w:r>
      <w:r>
        <w:rPr>
          <w:spacing w:val="-2"/>
          <w:sz w:val="24"/>
        </w:rPr>
        <w:t>function</w:t>
      </w:r>
    </w:p>
    <w:p w14:paraId="3D7B460C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Helps users understand expected input and </w:t>
      </w:r>
      <w:r>
        <w:rPr>
          <w:spacing w:val="-2"/>
          <w:sz w:val="24"/>
        </w:rPr>
        <w:t>output</w:t>
      </w:r>
    </w:p>
    <w:p w14:paraId="2FEB28B3">
      <w:pPr>
        <w:pStyle w:val="7"/>
        <w:rPr>
          <w:sz w:val="20"/>
        </w:rPr>
      </w:pPr>
    </w:p>
    <w:p w14:paraId="425A7EA3">
      <w:pPr>
        <w:pStyle w:val="7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300355</wp:posOffset>
                </wp:positionV>
                <wp:extent cx="5651500" cy="1270"/>
                <wp:effectExtent l="0" t="0" r="0" b="0"/>
                <wp:wrapTopAndBottom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75pt;margin-top:23.65pt;height:0.1pt;width:445pt;mso-position-horizontal-relative:page;mso-wrap-distance-bottom:0pt;mso-wrap-distance-top:0pt;z-index:-251613184;mso-width-relative:page;mso-height-relative:page;" filled="f" stroked="t" coordsize="5651500,1" o:gfxdata="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rfWNQAAAAKAQAADwAAAAAA&#10;AAABACAAAAAiAAAAZHJzL2Rvd25yZXYueG1sUEsBAhQAFAAAAAgAh07iQFTviPsXAgAAfw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91A2F0">
      <w:pPr>
        <w:pStyle w:val="7"/>
        <w:spacing w:before="59"/>
        <w:rPr>
          <w:sz w:val="26"/>
        </w:rPr>
      </w:pPr>
    </w:p>
    <w:p w14:paraId="52889908">
      <w:pPr>
        <w:pStyle w:val="4"/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150EC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360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xamUBIwC&#10;AACR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06" o:spid="_x0000_s1026" o:spt="75" type="#_x0000_t75" style="position:absolute;left:0;top:4247;height:177800;width:171450;" filled="f" o:preferrelative="t" stroked="f" coordsize="21600,21600" o:gfxdata="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7kC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07" o:spid="_x0000_s1026" o:spt="202" type="#_x0000_t202" style="position:absolute;left:0;top:0;height:182880;width:171450;" filled="f" stroked="f" coordsize="21600,21600" o:gfxdata="UEsDBAoAAAAAAIdO4kAAAAAAAAAAAAAAAAAEAAAAZHJzL1BLAwQUAAAACACHTuJAKGnOFr0AAADc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vnqB+zPp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c4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9150EC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7" w:name="3️⃣ Negative Value Check "/>
      <w:bookmarkEnd w:id="37"/>
      <w:r>
        <w:rPr>
          <w:spacing w:val="-2"/>
        </w:rPr>
        <w:t>Negative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-5"/>
        </w:rPr>
        <w:t xml:space="preserve"> </w:t>
      </w:r>
      <w:r>
        <w:rPr>
          <w:spacing w:val="-2"/>
        </w:rPr>
        <w:t>Check</w:t>
      </w:r>
    </w:p>
    <w:p w14:paraId="148445A9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if value &lt; </w:t>
      </w:r>
      <w:r>
        <w:rPr>
          <w:rFonts w:ascii="Courier New"/>
          <w:color w:val="178037"/>
          <w:spacing w:val="-5"/>
        </w:rPr>
        <w:t>0:</w:t>
      </w:r>
    </w:p>
    <w:p w14:paraId="1C157B5C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"Distance cannot be </w:t>
      </w:r>
      <w:r>
        <w:rPr>
          <w:rFonts w:ascii="Courier New"/>
          <w:color w:val="178037"/>
          <w:spacing w:val="-2"/>
        </w:rPr>
        <w:t>negative"</w:t>
      </w:r>
    </w:p>
    <w:p w14:paraId="548009C6">
      <w:pPr>
        <w:pStyle w:val="7"/>
        <w:spacing w:before="221"/>
        <w:rPr>
          <w:rFonts w:ascii="Courier New"/>
        </w:rPr>
      </w:pPr>
    </w:p>
    <w:p w14:paraId="413CD635">
      <w:pPr>
        <w:pStyle w:val="9"/>
        <w:numPr>
          <w:ilvl w:val="0"/>
          <w:numId w:val="6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Distance cannot be negative in real </w:t>
      </w:r>
      <w:r>
        <w:rPr>
          <w:spacing w:val="-4"/>
          <w:sz w:val="24"/>
        </w:rPr>
        <w:t>life</w:t>
      </w:r>
    </w:p>
    <w:p w14:paraId="15875E3F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This check avoids incorrect </w:t>
      </w:r>
      <w:r>
        <w:rPr>
          <w:spacing w:val="-2"/>
          <w:sz w:val="24"/>
        </w:rPr>
        <w:t>results</w:t>
      </w:r>
    </w:p>
    <w:p w14:paraId="7361F23B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correctness</w:t>
      </w:r>
    </w:p>
    <w:p w14:paraId="2130F7AE">
      <w:pPr>
        <w:pStyle w:val="7"/>
        <w:rPr>
          <w:b/>
          <w:sz w:val="20"/>
        </w:rPr>
      </w:pPr>
    </w:p>
    <w:p w14:paraId="263D18C3">
      <w:pPr>
        <w:pStyle w:val="7"/>
        <w:spacing w:before="2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298450</wp:posOffset>
                </wp:positionV>
                <wp:extent cx="5651500" cy="1270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75pt;margin-top:23.5pt;height:0.1pt;width:445pt;mso-position-horizontal-relative:page;mso-wrap-distance-bottom:0pt;mso-wrap-distance-top:0pt;z-index:-251613184;mso-width-relative:page;mso-height-relative:page;" filled="f" stroked="t" coordsize="5651500,1" o:gfxdata="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HegEjTAAAACgEAAA8AAAAAAAAA&#10;AQAgAAAAIgAAAGRycy9kb3ducmV2LnhtbFBLAQIUABQAAAAIAIdO4kBogMKsFgIAAH8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F3A10C">
      <w:pPr>
        <w:pStyle w:val="7"/>
        <w:spacing w:before="62"/>
        <w:rPr>
          <w:b/>
          <w:sz w:val="26"/>
        </w:rPr>
      </w:pPr>
    </w:p>
    <w:p w14:paraId="21068978">
      <w:pPr>
        <w:pStyle w:val="4"/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843A0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462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">
                <o:lock v:ext="edit" aspectratio="f"/>
                <v:shape id="Image 110" o:spid="_x0000_s1026" o:spt="75" type="#_x0000_t75" style="position:absolute;left:0;top:4247;height:177800;width:171450;" filled="f" o:preferrelative="t" stroked="f" coordsize="21600,21600" o:gfxdata="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HOx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11" o:spid="_x0000_s1026" o:spt="202" type="#_x0000_t202" style="position:absolute;left:0;top:0;height:182880;width:17145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C843A0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8" w:name="4️⃣ Kilometers to Miles Conversion "/>
      <w:bookmarkEnd w:id="38"/>
      <w:r>
        <w:t>Kilometers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Miles</w:t>
      </w:r>
      <w:r>
        <w:rPr>
          <w:spacing w:val="-5"/>
        </w:rPr>
        <w:t xml:space="preserve"> </w:t>
      </w:r>
      <w:r>
        <w:rPr>
          <w:spacing w:val="-2"/>
        </w:rPr>
        <w:t>Conversion</w:t>
      </w:r>
    </w:p>
    <w:p w14:paraId="434344BD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if unit == </w:t>
      </w:r>
      <w:r>
        <w:rPr>
          <w:rFonts w:ascii="Courier New"/>
          <w:color w:val="178037"/>
          <w:spacing w:val="-2"/>
        </w:rPr>
        <w:t>"km":</w:t>
      </w:r>
    </w:p>
    <w:p w14:paraId="4C244EAC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value * </w:t>
      </w:r>
      <w:r>
        <w:rPr>
          <w:rFonts w:ascii="Courier New"/>
          <w:color w:val="178037"/>
          <w:spacing w:val="-2"/>
        </w:rPr>
        <w:t>0.621371</w:t>
      </w:r>
    </w:p>
    <w:p w14:paraId="7CFED511">
      <w:pPr>
        <w:pStyle w:val="7"/>
        <w:spacing w:before="221"/>
        <w:rPr>
          <w:rFonts w:ascii="Courier New"/>
        </w:rPr>
      </w:pPr>
    </w:p>
    <w:p w14:paraId="187A2A87">
      <w:pPr>
        <w:pStyle w:val="9"/>
        <w:numPr>
          <w:ilvl w:val="0"/>
          <w:numId w:val="6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Uses the standard </w:t>
      </w:r>
      <w:r>
        <w:rPr>
          <w:spacing w:val="-2"/>
          <w:sz w:val="24"/>
        </w:rPr>
        <w:t>formula:</w:t>
      </w:r>
    </w:p>
    <w:p w14:paraId="6AEB8D71">
      <w:pPr>
        <w:pStyle w:val="9"/>
        <w:numPr>
          <w:ilvl w:val="1"/>
          <w:numId w:val="6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1 km = 0.621371 </w:t>
      </w:r>
      <w:r>
        <w:rPr>
          <w:b/>
          <w:spacing w:val="-2"/>
          <w:sz w:val="24"/>
        </w:rPr>
        <w:t>miles</w:t>
      </w:r>
    </w:p>
    <w:p w14:paraId="4AF43FA2">
      <w:pPr>
        <w:pStyle w:val="7"/>
        <w:spacing w:before="11"/>
        <w:rPr>
          <w:b/>
        </w:rPr>
      </w:pPr>
    </w:p>
    <w:p w14:paraId="37FDA0B8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input unit is </w:t>
      </w:r>
      <w:r>
        <w:rPr>
          <w:rFonts w:ascii="Courier New" w:hAnsi="Courier New"/>
          <w:color w:val="178037"/>
          <w:spacing w:val="-4"/>
          <w:sz w:val="24"/>
        </w:rPr>
        <w:t>"km"</w:t>
      </w:r>
    </w:p>
    <w:p w14:paraId="7B7EA275">
      <w:pPr>
        <w:pStyle w:val="7"/>
        <w:rPr>
          <w:rFonts w:ascii="Courier New"/>
          <w:sz w:val="20"/>
        </w:rPr>
      </w:pPr>
    </w:p>
    <w:p w14:paraId="6C868378">
      <w:pPr>
        <w:pStyle w:val="7"/>
        <w:rPr>
          <w:rFonts w:ascii="Courier New"/>
          <w:sz w:val="20"/>
        </w:rPr>
      </w:pPr>
    </w:p>
    <w:p w14:paraId="3E3B9FDA">
      <w:pPr>
        <w:pStyle w:val="7"/>
        <w:spacing w:before="47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189230</wp:posOffset>
                </wp:positionV>
                <wp:extent cx="5651500" cy="1270"/>
                <wp:effectExtent l="0" t="0" r="0" b="0"/>
                <wp:wrapTopAndBottom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75pt;margin-top:14.9pt;height:0.1pt;width:445pt;mso-position-horizontal-relative:page;mso-wrap-distance-bottom:0pt;mso-wrap-distance-top:0pt;z-index:-251612160;mso-width-relative:page;mso-height-relative:page;" filled="f" stroked="t" coordsize="5651500,1" o:gfxdata="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qQxzjVAAAACgEAAA8AAAAA&#10;AAAAAQAgAAAAIgAAAGRycy9kb3ducmV2LnhtbFBLAQIUABQAAAAIAIdO4kBc3JfWFwIAAH8EAAAO&#10;AAAAAAAAAAEAIAAAACQBAABkcnMvZTJvRG9jLnhtbFBLBQYAAAAABgAGAFkBAACt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525EBE">
      <w:pPr>
        <w:pStyle w:val="7"/>
        <w:spacing w:before="50"/>
        <w:rPr>
          <w:rFonts w:ascii="Courier New"/>
          <w:sz w:val="26"/>
        </w:rPr>
      </w:pPr>
    </w:p>
    <w:p w14:paraId="2FD4E052">
      <w:pPr>
        <w:pStyle w:val="4"/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8A402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462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yc83QowC&#10;AACR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14" o:spid="_x0000_s1026" o:spt="75" type="#_x0000_t75" style="position:absolute;left:0;top:4247;height:177800;width:171450;" filled="f" o:preferrelative="t" stroked="f" coordsize="21600,21600" o:gfxdata="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/D0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115" o:spid="_x0000_s1026" o:spt="202" type="#_x0000_t202" style="position:absolute;left:0;top:0;height:182880;width:171450;" filled="f" stroked="f" coordsize="21600,21600" o:gfxdata="UEsDBAoAAAAAAIdO4kAAAAAAAAAAAAAAAAAEAAAAZHJzL1BLAwQUAAAACACHTuJAMi5jJ7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uYy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18A402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9" w:name="5️⃣ Miles to Kilometers Conversion "/>
      <w:bookmarkEnd w:id="39"/>
      <w:r>
        <w:t>Miles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Kilometers</w:t>
      </w:r>
      <w:r>
        <w:rPr>
          <w:spacing w:val="-5"/>
        </w:rPr>
        <w:t xml:space="preserve"> </w:t>
      </w:r>
      <w:r>
        <w:rPr>
          <w:spacing w:val="-2"/>
        </w:rPr>
        <w:t>Conversion</w:t>
      </w:r>
    </w:p>
    <w:p w14:paraId="0101A455">
      <w:pPr>
        <w:pStyle w:val="7"/>
        <w:spacing w:before="131" w:line="278" w:lineRule="auto"/>
        <w:ind w:left="1166" w:right="6451" w:hanging="577"/>
        <w:rPr>
          <w:rFonts w:ascii="Courier New"/>
        </w:rPr>
      </w:pPr>
      <w:r>
        <w:rPr>
          <w:rFonts w:ascii="Courier New"/>
          <w:color w:val="178037"/>
        </w:rPr>
        <w:t>elif unit == "mile": return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value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1.60934</w:t>
      </w:r>
    </w:p>
    <w:p w14:paraId="08E27DB0">
      <w:pPr>
        <w:pStyle w:val="7"/>
        <w:spacing w:before="180"/>
        <w:rPr>
          <w:rFonts w:ascii="Courier New"/>
        </w:rPr>
      </w:pPr>
    </w:p>
    <w:p w14:paraId="7CF09087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Uses the </w:t>
      </w:r>
      <w:r>
        <w:rPr>
          <w:spacing w:val="-2"/>
          <w:sz w:val="24"/>
        </w:rPr>
        <w:t>formula:</w:t>
      </w:r>
    </w:p>
    <w:p w14:paraId="321C9F89">
      <w:pPr>
        <w:pStyle w:val="9"/>
        <w:spacing w:after="0" w:line="240" w:lineRule="auto"/>
        <w:jc w:val="left"/>
        <w:rPr>
          <w:sz w:val="24"/>
        </w:rPr>
        <w:sectPr>
          <w:headerReference r:id="rId7" w:type="default"/>
          <w:pgSz w:w="11920" w:h="16840"/>
          <w:pgMar w:top="1200" w:right="283" w:bottom="280" w:left="850" w:header="654" w:footer="0" w:gutter="0"/>
          <w:cols w:space="720" w:num="1"/>
        </w:sectPr>
      </w:pPr>
    </w:p>
    <w:p w14:paraId="64A77901">
      <w:pPr>
        <w:pStyle w:val="7"/>
      </w:pPr>
    </w:p>
    <w:p w14:paraId="5F5BB22F">
      <w:pPr>
        <w:pStyle w:val="9"/>
        <w:numPr>
          <w:ilvl w:val="1"/>
          <w:numId w:val="6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1 mile = 1.60934 </w:t>
      </w:r>
      <w:r>
        <w:rPr>
          <w:b/>
          <w:spacing w:val="-5"/>
          <w:sz w:val="24"/>
        </w:rPr>
        <w:t>km</w:t>
      </w:r>
    </w:p>
    <w:p w14:paraId="67AADE51">
      <w:pPr>
        <w:pStyle w:val="7"/>
        <w:spacing w:before="11"/>
        <w:rPr>
          <w:b/>
        </w:rPr>
      </w:pPr>
    </w:p>
    <w:p w14:paraId="12BFAF18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input unit is </w:t>
      </w:r>
      <w:r>
        <w:rPr>
          <w:rFonts w:ascii="Courier New" w:hAnsi="Courier New"/>
          <w:color w:val="178037"/>
          <w:spacing w:val="-2"/>
          <w:sz w:val="24"/>
        </w:rPr>
        <w:t>"mile"</w:t>
      </w:r>
    </w:p>
    <w:p w14:paraId="16CAFE4E">
      <w:pPr>
        <w:pStyle w:val="7"/>
        <w:rPr>
          <w:rFonts w:ascii="Courier New"/>
          <w:sz w:val="20"/>
        </w:rPr>
      </w:pPr>
    </w:p>
    <w:p w14:paraId="6B65025B">
      <w:pPr>
        <w:pStyle w:val="7"/>
        <w:rPr>
          <w:rFonts w:ascii="Courier New"/>
          <w:sz w:val="20"/>
        </w:rPr>
      </w:pPr>
    </w:p>
    <w:p w14:paraId="36E16E19">
      <w:pPr>
        <w:pStyle w:val="7"/>
        <w:spacing w:before="4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184785</wp:posOffset>
                </wp:positionV>
                <wp:extent cx="5651500" cy="1270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75pt;margin-top:14.55pt;height:0.1pt;width:445pt;mso-position-horizontal-relative:page;mso-wrap-distance-bottom:0pt;mso-wrap-distance-top:0pt;z-index:-251611136;mso-width-relative:page;mso-height-relative:page;" filled="f" stroked="t" coordsize="5651500,1" o:gfxdata="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MKhoNQAAAAKAQAADwAAAAAA&#10;AAABACAAAAAiAAAAZHJzL2Rvd25yZXYueG1sUEsBAhQAFAAAAAgAh07iQEj5UeQXAgAAfw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7A4AD2">
      <w:pPr>
        <w:pStyle w:val="7"/>
        <w:spacing w:before="56"/>
        <w:rPr>
          <w:rFonts w:ascii="Courier New"/>
          <w:sz w:val="26"/>
        </w:rPr>
      </w:pPr>
    </w:p>
    <w:p w14:paraId="1EE3F254">
      <w:pPr>
        <w:pStyle w:val="4"/>
      </w:pP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CAF55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564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">
                <o:lock v:ext="edit" aspectratio="f"/>
                <v:shape id="Image 118" o:spid="_x0000_s1026" o:spt="75" type="#_x0000_t75" style="position:absolute;left:0;top:4247;height:177800;width:171450;" filled="f" o:preferrelative="t" stroked="f" coordsize="21600,21600" o:gfxdata="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2xN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19" o:spid="_x0000_s1026" o:spt="202" type="#_x0000_t202" style="position:absolute;left:0;top:0;height:182880;width:171450;" filled="f" stroked="f" coordsize="21600,21600" o:gfxdata="UEsDBAoAAAAAAIdO4kAAAAAAAAAAAAAAAAAEAAAAZHJzL1BLAwQUAAAACACHTuJAs2NpI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n63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ja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CAF55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0" w:name="6️⃣ Invalid Unit Handling "/>
      <w:bookmarkEnd w:id="40"/>
      <w:r>
        <w:t>Invalid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55BBC2D5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  <w:spacing w:val="-2"/>
        </w:rPr>
        <w:t>else:</w:t>
      </w:r>
    </w:p>
    <w:p w14:paraId="42DA9B39">
      <w:pPr>
        <w:pStyle w:val="7"/>
        <w:spacing w:before="44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"Invalid </w:t>
      </w:r>
      <w:r>
        <w:rPr>
          <w:rFonts w:ascii="Courier New"/>
          <w:color w:val="178037"/>
          <w:spacing w:val="-2"/>
        </w:rPr>
        <w:t>unit"</w:t>
      </w:r>
    </w:p>
    <w:p w14:paraId="405F400E">
      <w:pPr>
        <w:pStyle w:val="7"/>
        <w:spacing w:before="249"/>
        <w:rPr>
          <w:rFonts w:ascii="Courier New"/>
        </w:rPr>
      </w:pPr>
    </w:p>
    <w:p w14:paraId="269B0FDE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Runs if unit is not </w:t>
      </w:r>
      <w:r>
        <w:rPr>
          <w:rFonts w:ascii="Courier New" w:hAnsi="Courier New"/>
          <w:color w:val="178037"/>
          <w:sz w:val="24"/>
        </w:rPr>
        <w:t>"km"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or </w:t>
      </w:r>
      <w:r>
        <w:rPr>
          <w:rFonts w:ascii="Courier New" w:hAnsi="Courier New"/>
          <w:color w:val="178037"/>
          <w:spacing w:val="-2"/>
          <w:sz w:val="24"/>
        </w:rPr>
        <w:t>"mile"</w:t>
      </w:r>
    </w:p>
    <w:p w14:paraId="65518E9F">
      <w:pPr>
        <w:pStyle w:val="7"/>
        <w:spacing w:before="22"/>
        <w:rPr>
          <w:rFonts w:ascii="Courier New"/>
        </w:rPr>
      </w:pPr>
    </w:p>
    <w:p w14:paraId="37ADD2AC">
      <w:pPr>
        <w:pStyle w:val="9"/>
        <w:numPr>
          <w:ilvl w:val="0"/>
          <w:numId w:val="6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Prevents incorrect </w:t>
      </w:r>
      <w:r>
        <w:rPr>
          <w:spacing w:val="-2"/>
          <w:sz w:val="24"/>
        </w:rPr>
        <w:t>conversions</w:t>
      </w:r>
    </w:p>
    <w:p w14:paraId="010A45E8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Makes the function more </w:t>
      </w:r>
      <w:r>
        <w:rPr>
          <w:spacing w:val="-2"/>
          <w:sz w:val="24"/>
        </w:rPr>
        <w:t>reliable</w:t>
      </w:r>
    </w:p>
    <w:p w14:paraId="753C9832">
      <w:pPr>
        <w:pStyle w:val="7"/>
        <w:rPr>
          <w:sz w:val="20"/>
        </w:rPr>
      </w:pPr>
    </w:p>
    <w:p w14:paraId="33D79E53">
      <w:pPr>
        <w:pStyle w:val="7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302895</wp:posOffset>
                </wp:positionV>
                <wp:extent cx="5651500" cy="1270"/>
                <wp:effectExtent l="0" t="0" r="0" b="0"/>
                <wp:wrapTopAndBottom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" o:spid="_x0000_s1026" o:spt="100" style="position:absolute;left:0pt;margin-left:75pt;margin-top:23.85pt;height:0.1pt;width:445pt;mso-position-horizontal-relative:page;mso-wrap-distance-bottom:0pt;mso-wrap-distance-top:0pt;z-index:-251610112;mso-width-relative:page;mso-height-relative:page;" filled="f" stroked="t" coordsize="5651500,1" o:gfxdata="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SLEXW1AAAAAoBAAAPAAAAAAAA&#10;AAEAIAAAACIAAABkcnMvZG93bnJldi54bWxQSwECFAAUAAAACACHTuJAbMM6xBYCAAB/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E73BFC">
      <w:pPr>
        <w:pStyle w:val="2"/>
        <w:spacing w:before="371"/>
      </w:pPr>
      <w:bookmarkStart w:id="41" w:name="▶️ Example Execution "/>
      <w:bookmarkEnd w:id="41"/>
      <w:r>
        <w:rPr>
          <w:rFonts w:ascii="Cambria" w:hAnsi="Cambria"/>
          <w:b w:val="0"/>
          <w:w w:val="105"/>
          <w:sz w:val="40"/>
        </w:rPr>
        <w:t>▶</w:t>
      </w:r>
      <w:r>
        <w:rPr>
          <w:rFonts w:ascii="Cambria" w:hAnsi="Cambria"/>
          <w:b w:val="0"/>
          <w:spacing w:val="-9"/>
          <w:w w:val="105"/>
          <w:sz w:val="40"/>
        </w:rPr>
        <w:t xml:space="preserve"> </w:t>
      </w:r>
      <w:r>
        <w:rPr>
          <w:w w:val="105"/>
        </w:rPr>
        <w:t>Example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56E6F328">
      <w:pPr>
        <w:pStyle w:val="7"/>
        <w:spacing w:before="116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print(convert_distance(10, </w:t>
      </w:r>
      <w:r>
        <w:rPr>
          <w:rFonts w:ascii="Courier New"/>
          <w:color w:val="178037"/>
          <w:spacing w:val="-2"/>
        </w:rPr>
        <w:t>"km"))</w:t>
      </w:r>
    </w:p>
    <w:p w14:paraId="085154A5">
      <w:pPr>
        <w:pStyle w:val="7"/>
        <w:spacing w:before="237"/>
        <w:rPr>
          <w:rFonts w:ascii="Courier New"/>
        </w:rPr>
      </w:pPr>
    </w:p>
    <w:p w14:paraId="10459B2E">
      <w:pPr>
        <w:spacing w:before="1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Execution </w:t>
      </w:r>
      <w:r>
        <w:rPr>
          <w:b/>
          <w:spacing w:val="-2"/>
          <w:sz w:val="24"/>
        </w:rPr>
        <w:t>Flow:</w:t>
      </w:r>
    </w:p>
    <w:p w14:paraId="0547FAFA">
      <w:pPr>
        <w:pStyle w:val="9"/>
        <w:numPr>
          <w:ilvl w:val="0"/>
          <w:numId w:val="6"/>
        </w:numPr>
        <w:tabs>
          <w:tab w:val="left" w:pos="1309"/>
        </w:tabs>
        <w:spacing w:before="25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value = </w:t>
      </w:r>
      <w:r>
        <w:rPr>
          <w:rFonts w:ascii="Courier New" w:hAnsi="Courier New"/>
          <w:color w:val="178037"/>
          <w:spacing w:val="-5"/>
          <w:sz w:val="24"/>
        </w:rPr>
        <w:t>10</w:t>
      </w:r>
    </w:p>
    <w:p w14:paraId="79D2CA0B">
      <w:pPr>
        <w:pStyle w:val="7"/>
        <w:spacing w:before="49"/>
        <w:rPr>
          <w:rFonts w:ascii="Courier New"/>
        </w:rPr>
      </w:pPr>
    </w:p>
    <w:p w14:paraId="0FFF9CFD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unit = </w:t>
      </w:r>
      <w:r>
        <w:rPr>
          <w:rFonts w:ascii="Courier New" w:hAnsi="Courier New"/>
          <w:color w:val="178037"/>
          <w:spacing w:val="-4"/>
          <w:sz w:val="24"/>
        </w:rPr>
        <w:t>"km"</w:t>
      </w:r>
    </w:p>
    <w:p w14:paraId="7AA3EA3F">
      <w:pPr>
        <w:pStyle w:val="7"/>
        <w:spacing w:before="22"/>
        <w:rPr>
          <w:rFonts w:ascii="Courier New"/>
        </w:rPr>
      </w:pPr>
    </w:p>
    <w:p w14:paraId="0B7472C3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Negative check → </w:t>
      </w:r>
      <w:r>
        <w:rPr>
          <w:spacing w:val="-2"/>
          <w:sz w:val="24"/>
        </w:rPr>
        <w:t>passed</w:t>
      </w:r>
    </w:p>
    <w:p w14:paraId="528EFC91">
      <w:pPr>
        <w:pStyle w:val="7"/>
        <w:spacing w:before="12"/>
      </w:pPr>
    </w:p>
    <w:p w14:paraId="77ED2E3A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"km"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condition is </w:t>
      </w:r>
      <w:r>
        <w:rPr>
          <w:spacing w:val="-4"/>
          <w:sz w:val="24"/>
        </w:rPr>
        <w:t>true</w:t>
      </w:r>
    </w:p>
    <w:p w14:paraId="7BA7CDCE">
      <w:pPr>
        <w:pStyle w:val="9"/>
        <w:numPr>
          <w:ilvl w:val="0"/>
          <w:numId w:val="6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Output → </w:t>
      </w:r>
      <w:r>
        <w:rPr>
          <w:b/>
          <w:sz w:val="24"/>
        </w:rPr>
        <w:t xml:space="preserve">6.21371 </w:t>
      </w:r>
      <w:r>
        <w:rPr>
          <w:b/>
          <w:spacing w:val="-2"/>
          <w:sz w:val="24"/>
        </w:rPr>
        <w:t>miles</w:t>
      </w:r>
    </w:p>
    <w:sectPr>
      <w:pgSz w:w="11920" w:h="16840"/>
      <w:pgMar w:top="1200" w:right="283" w:bottom="280" w:left="850" w:header="65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26969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77696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590" cy="3581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068BB">
    <w:pPr>
      <w:pStyle w:val="7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8F6C2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77696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590" cy="358140"/>
          <wp:effectExtent l="0" t="0" r="0" b="0"/>
          <wp:wrapNone/>
          <wp:docPr id="100" name="Image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3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590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3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abstractNum w:abstractNumId="4">
    <w:nsid w:val="25B654F3"/>
    <w:multiLevelType w:val="multilevel"/>
    <w:tmpl w:val="25B654F3"/>
    <w:lvl w:ilvl="0" w:tentative="0">
      <w:start w:val="0"/>
      <w:numFmt w:val="bullet"/>
      <w:lvlText w:val="●"/>
      <w:lvlJc w:val="left"/>
      <w:pPr>
        <w:ind w:left="59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3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754" w:hanging="1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spacing w:val="0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87752D"/>
    <w:rsid w:val="1F46113E"/>
    <w:rsid w:val="2CF369CD"/>
    <w:rsid w:val="56C62E6D"/>
    <w:rsid w:val="581667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61"/>
      <w:ind w:left="59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59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784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jpeg"/><Relationship Id="rId17" Type="http://schemas.openxmlformats.org/officeDocument/2006/relationships/image" Target="media/image1.pn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2026-01-21T11:20:00Z</dcterms:created>
  <dc:creator>Sai</dc:creator>
  <cp:lastModifiedBy>BANDI VIVEK</cp:lastModifiedBy>
  <dcterms:modified xsi:type="dcterms:W3CDTF">2026-01-21T11:22:31Z</dcterms:modified>
  <dc:title>Reversestring_AI - Copy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2026-01-21T00:00:00Z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E5764D69C6B040A5867CE477C3CED579_13</vt:lpwstr>
  </property>
</Properties>
</file>