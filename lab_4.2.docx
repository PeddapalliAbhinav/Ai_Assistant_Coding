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id="0" w:name="_klql46e8ay4c" w:colFirst="0" w:colLast="0"/>
      <w:bookmarkEnd w:id="0"/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>
        <w:rPr>
          <w:b/>
          <w:bCs/>
          <w:sz w:val="28"/>
          <w:szCs w:val="28"/>
          <w:u w:val="single"/>
          <w:vertAlign w:val="baseline"/>
          <w:rtl w:val="0"/>
        </w:rPr>
        <w:t xml:space="preserve"> Lab Assignment # </w:t>
      </w:r>
      <w:r>
        <w:rPr>
          <w:b/>
          <w:bCs/>
          <w:sz w:val="28"/>
          <w:szCs w:val="28"/>
          <w:u w:val="single"/>
          <w:rtl w:val="0"/>
        </w:rPr>
        <w:t>4</w:t>
      </w:r>
      <w:r>
        <w:rPr>
          <w:b/>
          <w:bCs/>
          <w:sz w:val="28"/>
          <w:szCs w:val="28"/>
          <w:u w:val="single"/>
          <w:vertAlign w:val="baseline"/>
          <w:rtl w:val="0"/>
        </w:rPr>
        <w:t>.2</w:t>
      </w:r>
    </w:p>
    <w:p w14:paraId="00000006">
      <w:pPr>
        <w:rPr>
          <w:b w:val="0"/>
          <w:bCs w:val="0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Program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B. Tech (CSE)</w:t>
      </w:r>
    </w:p>
    <w:p w14:paraId="00000008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 xml:space="preserve">Specialization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</w:p>
    <w:p w14:paraId="00000009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Title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AI Assisted coding</w:t>
      </w:r>
    </w:p>
    <w:p w14:paraId="0000000A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Code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</w:p>
    <w:p w14:paraId="0000000B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Semester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II</w:t>
      </w:r>
    </w:p>
    <w:p w14:paraId="0000000C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Academic Session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2025-2026</w:t>
      </w:r>
    </w:p>
    <w:p w14:paraId="0000000D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>Name of Student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 xml:space="preserve">: </w:t>
      </w:r>
      <w:r>
        <w:rPr>
          <w:rFonts w:hint="default"/>
          <w:b/>
          <w:bCs/>
          <w:vertAlign w:val="baseline"/>
          <w:rtl w:val="0"/>
          <w:lang w:val="en-US"/>
        </w:rPr>
        <w:t>P Abhinav</w:t>
      </w:r>
    </w:p>
    <w:p w14:paraId="0000000E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 xml:space="preserve">Enrollment No.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2403A51L</w:t>
      </w:r>
      <w:r>
        <w:rPr>
          <w:rFonts w:hint="default"/>
          <w:b/>
          <w:bCs/>
          <w:vertAlign w:val="baseline"/>
          <w:rtl w:val="0"/>
          <w:lang w:val="en-US"/>
        </w:rPr>
        <w:t>38</w:t>
      </w:r>
    </w:p>
    <w:p w14:paraId="0000000F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>Batch No.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5</w:t>
      </w:r>
      <w:r>
        <w:rPr>
          <w:rFonts w:hint="default"/>
          <w:b/>
          <w:bCs/>
          <w:vertAlign w:val="baseline"/>
          <w:rtl w:val="0"/>
          <w:lang w:val="en-US"/>
        </w:rPr>
        <w:t>2</w:t>
      </w:r>
    </w:p>
    <w:p w14:paraId="00000010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Date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  <w:r>
        <w:rPr>
          <w:b/>
          <w:bCs/>
          <w:rtl w:val="0"/>
        </w:rPr>
        <w:t>20</w:t>
      </w:r>
      <w:r>
        <w:rPr>
          <w:b/>
          <w:bCs/>
          <w:vertAlign w:val="baseline"/>
          <w:rtl w:val="0"/>
        </w:rPr>
        <w:t>-01-2026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95pt;margin-top:2.9pt;height:2.5pt;width:514.1pt;z-index:251659264;mso-width-relative:page;mso-height-relative:page;" fillcolor="#FFFFFF" filled="t" stroked="t" coordsize="21600,21600" o:gfxdata="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cmEIbaAAAACQEAAA8AAAAA&#10;AAAAAQAgAAAAIgAAAGRycy9kb3ducmV2LnhtbFBLAQIUABQAAAAIAIdO4kCRsz+2SwIAANMEAAAO&#10;AAAAAAAAAAEAIAAAACkBAABkcnMvZTJvRG9jLnhtbFBLBQYAAAAABgAGAFkBAADmBQAAAAA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Submission Starts here</w:t>
      </w:r>
    </w:p>
    <w:p w14:paraId="00000013">
      <w:pPr>
        <w:ind w:left="0" w:firstLine="0"/>
        <w:rPr>
          <w:sz w:val="28"/>
          <w:szCs w:val="28"/>
        </w:rPr>
      </w:pPr>
    </w:p>
    <w:p w14:paraId="00000014">
      <w:pPr>
        <w:rPr>
          <w:sz w:val="28"/>
          <w:szCs w:val="28"/>
        </w:rPr>
      </w:pPr>
      <w:r>
        <w:rPr>
          <w:sz w:val="28"/>
          <w:szCs w:val="28"/>
          <w:rtl w:val="0"/>
        </w:rPr>
        <w:t>Task Description-1</w:t>
      </w:r>
    </w:p>
    <w:p w14:paraId="0000001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>
        <w:rPr>
          <w:sz w:val="28"/>
          <w:szCs w:val="28"/>
          <w:rtl w:val="0"/>
        </w:rPr>
        <w:t xml:space="preserve"> Zero-shot: Prompt AI with only the instruction. Write a Python function to determine</w:t>
      </w:r>
    </w:p>
    <w:p w14:paraId="0000001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>
        <w:rPr>
          <w:sz w:val="28"/>
          <w:szCs w:val="28"/>
          <w:rtl w:val="0"/>
        </w:rPr>
        <w:t>whether a given number is prime</w:t>
      </w:r>
    </w:p>
    <w:p w14:paraId="00000017">
      <w:pPr>
        <w:ind w:left="0" w:firstLine="0"/>
        <w:rPr>
          <w:sz w:val="28"/>
          <w:szCs w:val="28"/>
        </w:rPr>
      </w:pPr>
    </w:p>
    <w:p w14:paraId="0000001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730875" cy="1041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pStyle w:val="5"/>
        <w:keepNext w:val="0"/>
        <w:spacing w:after="40"/>
        <w:rPr>
          <w:rFonts w:ascii="Times New Roman" w:hAnsi="Times New Roman" w:eastAsia="Times New Roman" w:cs="Times New Roman"/>
        </w:rPr>
      </w:pPr>
      <w:bookmarkStart w:id="1" w:name="_dzjlotz4sbuu" w:colFirst="0" w:colLast="0"/>
      <w:bookmarkEnd w:id="1"/>
      <w:r>
        <w:rPr>
          <w:rFonts w:ascii="Times New Roman" w:hAnsi="Times New Roman" w:eastAsia="Times New Roman" w:cs="Times New Roman"/>
          <w:rtl w:val="0"/>
        </w:rPr>
        <w:t>Step-by-step explanation:</w:t>
      </w:r>
    </w:p>
    <w:p w14:paraId="0000001A">
      <w:pPr>
        <w:numPr>
          <w:ilvl w:val="0"/>
          <w:numId w:val="2"/>
        </w:numPr>
        <w:spacing w:before="24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6"/>
          <w:szCs w:val="26"/>
          <w:rtl w:val="0"/>
        </w:rPr>
        <w:t>Function Definition</w:t>
      </w:r>
      <w:r>
        <w:rPr>
          <w:b/>
          <w:bCs/>
          <w:sz w:val="22"/>
          <w:szCs w:val="22"/>
          <w:rtl w:val="0"/>
        </w:rPr>
        <w:br w:type="textWrapping"/>
      </w:r>
    </w:p>
    <w:p w14:paraId="0000001B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def is_prime(n):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br w:type="textWrapping"/>
      </w:r>
    </w:p>
    <w:p w14:paraId="0000001C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This function takes an integer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n</w:t>
      </w:r>
      <w:r>
        <w:rPr>
          <w:sz w:val="28"/>
          <w:szCs w:val="28"/>
          <w:rtl w:val="0"/>
        </w:rPr>
        <w:t xml:space="preserve"> as input and checks whether it is a prime number.</w:t>
      </w:r>
      <w:r>
        <w:rPr>
          <w:sz w:val="28"/>
          <w:szCs w:val="28"/>
          <w:rtl w:val="0"/>
        </w:rPr>
        <w:br w:type="textWrapping"/>
      </w:r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Check for invalid prime numbers</w:t>
      </w:r>
      <w:r>
        <w:rPr>
          <w:b/>
          <w:bCs/>
          <w:sz w:val="28"/>
          <w:szCs w:val="28"/>
          <w:rtl w:val="0"/>
        </w:rPr>
        <w:br w:type="textWrapping"/>
      </w:r>
    </w:p>
    <w:p w14:paraId="0000001E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if n &lt;= 1: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br w:type="textWrapping"/>
      </w:r>
    </w:p>
    <w:p w14:paraId="0000001F">
      <w:pPr>
        <w:numPr>
          <w:ilvl w:val="1"/>
          <w:numId w:val="2"/>
        </w:numPr>
        <w:spacing w:before="0" w:beforeAutospacing="0" w:after="24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Numbers less than or equal to 1 are </w:t>
      </w:r>
      <w:r>
        <w:rPr>
          <w:b/>
          <w:bCs/>
          <w:sz w:val="28"/>
          <w:szCs w:val="28"/>
          <w:rtl w:val="0"/>
        </w:rPr>
        <w:t>not prime</w:t>
      </w:r>
      <w:r>
        <w:rPr>
          <w:sz w:val="28"/>
          <w:szCs w:val="28"/>
          <w:rtl w:val="0"/>
        </w:rPr>
        <w:t xml:space="preserve">, so the function returns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False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</w:rPr>
        <w:br w:type="textWrapping"/>
      </w:r>
    </w:p>
    <w:p w14:paraId="00000020">
      <w:pPr>
        <w:spacing w:before="240" w:after="240"/>
        <w:rPr>
          <w:sz w:val="28"/>
          <w:szCs w:val="28"/>
        </w:rPr>
      </w:pPr>
    </w:p>
    <w:p w14:paraId="00000021">
      <w:pPr>
        <w:numPr>
          <w:ilvl w:val="0"/>
          <w:numId w:val="2"/>
        </w:numPr>
        <w:spacing w:before="24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Optimized loop for checking factors</w:t>
      </w:r>
      <w:r>
        <w:rPr>
          <w:b/>
          <w:bCs/>
          <w:sz w:val="28"/>
          <w:szCs w:val="28"/>
          <w:rtl w:val="0"/>
        </w:rPr>
        <w:br w:type="textWrapping"/>
      </w:r>
    </w:p>
    <w:p w14:paraId="00000022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for i in range(2, int(n ** 0.5) + 1):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br w:type="textWrapping"/>
      </w:r>
    </w:p>
    <w:p w14:paraId="00000023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 number only needs to be checked for divisibility up to its </w:t>
      </w:r>
      <w:r>
        <w:rPr>
          <w:b/>
          <w:bCs/>
          <w:sz w:val="28"/>
          <w:szCs w:val="28"/>
          <w:rtl w:val="0"/>
        </w:rPr>
        <w:t>square root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</w:rPr>
        <w:br w:type="textWrapping"/>
      </w:r>
    </w:p>
    <w:p w14:paraId="00000024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If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n</w:t>
      </w:r>
      <w:r>
        <w:rPr>
          <w:sz w:val="28"/>
          <w:szCs w:val="28"/>
          <w:rtl w:val="0"/>
        </w:rPr>
        <w:t xml:space="preserve"> has a factor greater than its square root, it must also have a smaller factor.</w:t>
      </w:r>
      <w:r>
        <w:rPr>
          <w:sz w:val="28"/>
          <w:szCs w:val="28"/>
          <w:rtl w:val="0"/>
        </w:rPr>
        <w:br w:type="textWrapping"/>
      </w:r>
    </w:p>
    <w:p w14:paraId="00000025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Divisibility test</w:t>
      </w:r>
      <w:r>
        <w:rPr>
          <w:b/>
          <w:bCs/>
          <w:sz w:val="28"/>
          <w:szCs w:val="28"/>
          <w:rtl w:val="0"/>
        </w:rPr>
        <w:br w:type="textWrapping"/>
      </w:r>
    </w:p>
    <w:p w14:paraId="00000026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if n % i == 0: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br w:type="textWrapping"/>
      </w:r>
    </w:p>
    <w:p w14:paraId="00000027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If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n</w:t>
      </w:r>
      <w:r>
        <w:rPr>
          <w:sz w:val="28"/>
          <w:szCs w:val="28"/>
          <w:rtl w:val="0"/>
        </w:rPr>
        <w:t xml:space="preserve"> is divisible by any number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i</w:t>
      </w:r>
      <w:r>
        <w:rPr>
          <w:sz w:val="28"/>
          <w:szCs w:val="28"/>
          <w:rtl w:val="0"/>
        </w:rPr>
        <w:t xml:space="preserve"> in the loop, it is </w:t>
      </w:r>
      <w:r>
        <w:rPr>
          <w:b/>
          <w:bCs/>
          <w:sz w:val="28"/>
          <w:szCs w:val="28"/>
          <w:rtl w:val="0"/>
        </w:rPr>
        <w:t>not prime</w:t>
      </w:r>
      <w:r>
        <w:rPr>
          <w:sz w:val="28"/>
          <w:szCs w:val="28"/>
          <w:rtl w:val="0"/>
        </w:rPr>
        <w:t xml:space="preserve">, so return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False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</w:rPr>
        <w:br w:type="textWrapping"/>
      </w:r>
    </w:p>
    <w:p w14:paraId="00000028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Prime confirmation</w:t>
      </w:r>
      <w:r>
        <w:rPr>
          <w:b/>
          <w:bCs/>
          <w:sz w:val="28"/>
          <w:szCs w:val="28"/>
          <w:rtl w:val="0"/>
        </w:rPr>
        <w:br w:type="textWrapping"/>
      </w:r>
    </w:p>
    <w:p w14:paraId="00000029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return True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br w:type="textWrapping"/>
      </w:r>
    </w:p>
    <w:p w14:paraId="0000002A">
      <w:pPr>
        <w:numPr>
          <w:ilvl w:val="1"/>
          <w:numId w:val="2"/>
        </w:numPr>
        <w:spacing w:before="0" w:beforeAutospacing="0" w:after="240"/>
        <w:ind w:left="1440" w:hanging="360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If no divisors are found, the number is </w:t>
      </w:r>
      <w:r>
        <w:rPr>
          <w:b/>
          <w:bCs/>
          <w:sz w:val="28"/>
          <w:szCs w:val="28"/>
          <w:rtl w:val="0"/>
        </w:rPr>
        <w:t>prime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</w:rPr>
        <w:br w:type="textWrapping"/>
      </w:r>
    </w:p>
    <w:p w14:paraId="0000002B">
      <w:pPr>
        <w:pStyle w:val="5"/>
        <w:keepNext w:val="0"/>
        <w:spacing w:after="40"/>
        <w:rPr>
          <w:rFonts w:ascii="Times New Roman" w:hAnsi="Times New Roman" w:eastAsia="Times New Roman" w:cs="Times New Roman"/>
          <w:sz w:val="26"/>
          <w:szCs w:val="26"/>
        </w:rPr>
      </w:pPr>
      <w:bookmarkStart w:id="2" w:name="_mr0hg7vh6amy" w:colFirst="0" w:colLast="0"/>
      <w:bookmarkEnd w:id="2"/>
      <w:r>
        <w:rPr>
          <w:rFonts w:ascii="Times New Roman" w:hAnsi="Times New Roman" w:eastAsia="Times New Roman" w:cs="Times New Roman"/>
          <w:sz w:val="26"/>
          <w:szCs w:val="26"/>
          <w:rtl w:val="0"/>
        </w:rPr>
        <w:t>Example:</w:t>
      </w:r>
    </w:p>
    <w:p w14:paraId="0000002C">
      <w:pPr>
        <w:numPr>
          <w:ilvl w:val="0"/>
          <w:numId w:val="3"/>
        </w:numPr>
        <w:spacing w:before="240" w:after="0" w:afterAutospacing="0"/>
        <w:ind w:left="72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is_prime(7)</w:t>
      </w:r>
      <w:r>
        <w:rPr>
          <w:rFonts w:ascii="Cardo" w:hAnsi="Cardo" w:eastAsia="Cardo" w:cs="Cardo"/>
          <w:sz w:val="28"/>
          <w:szCs w:val="28"/>
          <w:rtl w:val="0"/>
        </w:rPr>
        <w:t xml:space="preserve"> →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True</w:t>
      </w:r>
      <w:r>
        <w:rPr>
          <w:sz w:val="28"/>
          <w:szCs w:val="28"/>
          <w:rtl w:val="0"/>
        </w:rPr>
        <w:t xml:space="preserve"> (7 has no divisors other than 1 and itself)</w:t>
      </w:r>
      <w:r>
        <w:rPr>
          <w:sz w:val="28"/>
          <w:szCs w:val="28"/>
          <w:rtl w:val="0"/>
        </w:rPr>
        <w:br w:type="textWrapping"/>
      </w:r>
    </w:p>
    <w:p w14:paraId="0000002D">
      <w:pPr>
        <w:numPr>
          <w:ilvl w:val="0"/>
          <w:numId w:val="3"/>
        </w:numPr>
        <w:spacing w:before="0" w:beforeAutospacing="0" w:after="240"/>
        <w:ind w:left="720" w:hanging="360"/>
        <w:rPr>
          <w:sz w:val="28"/>
          <w:szCs w:val="28"/>
        </w:rPr>
      </w:pP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is_prime(10)</w:t>
      </w:r>
      <w:r>
        <w:rPr>
          <w:rFonts w:ascii="Cardo" w:hAnsi="Cardo" w:eastAsia="Cardo" w:cs="Cardo"/>
          <w:sz w:val="28"/>
          <w:szCs w:val="28"/>
          <w:rtl w:val="0"/>
        </w:rPr>
        <w:t xml:space="preserve"> → </w:t>
      </w:r>
      <w:r>
        <w:rPr>
          <w:rFonts w:ascii="Roboto Mono" w:hAnsi="Roboto Mono" w:eastAsia="Roboto Mono" w:cs="Roboto Mono"/>
          <w:color w:val="188038"/>
          <w:sz w:val="28"/>
          <w:szCs w:val="28"/>
          <w:rtl w:val="0"/>
        </w:rPr>
        <w:t>False</w:t>
      </w:r>
      <w:r>
        <w:rPr>
          <w:sz w:val="28"/>
          <w:szCs w:val="28"/>
          <w:rtl w:val="0"/>
        </w:rPr>
        <w:t xml:space="preserve"> (10 is divisible by 2)</w:t>
      </w:r>
    </w:p>
    <w:p w14:paraId="0000002E">
      <w:pPr>
        <w:spacing w:before="240" w:after="240"/>
        <w:rPr>
          <w:sz w:val="28"/>
          <w:szCs w:val="28"/>
        </w:rPr>
      </w:pPr>
    </w:p>
    <w:p w14:paraId="0000002F">
      <w:pPr>
        <w:numPr>
          <w:ilvl w:val="0"/>
          <w:numId w:val="4"/>
        </w:numPr>
        <w:spacing w:before="240" w:after="0" w:afterAutospacing="0"/>
        <w:ind w:left="720" w:hanging="36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rtl w:val="0"/>
        </w:rPr>
        <w:t>Task2:</w:t>
      </w:r>
      <w:r>
        <w:rPr>
          <w:sz w:val="28"/>
          <w:szCs w:val="28"/>
          <w:rtl w:val="0"/>
        </w:rPr>
        <w:t xml:space="preserve">One-shot: </w:t>
      </w:r>
    </w:p>
    <w:p w14:paraId="00000030">
      <w:pPr>
        <w:numPr>
          <w:ilvl w:val="0"/>
          <w:numId w:val="4"/>
        </w:numPr>
        <w:spacing w:before="0" w:beforeAutospacing="0" w:after="240"/>
        <w:ind w:left="720" w:hanging="360"/>
        <w:rPr>
          <w:b/>
          <w:bCs/>
          <w:sz w:val="32"/>
          <w:szCs w:val="32"/>
          <w:u w:val="none"/>
        </w:rPr>
      </w:pPr>
      <w:r>
        <w:rPr>
          <w:sz w:val="28"/>
          <w:szCs w:val="28"/>
          <w:rtl w:val="0"/>
        </w:rPr>
        <w:t>Provide one example: Input: [1, 2, 3, 4], Output: 10 to help AI generate a function that calculates the sum of elements in a list.</w:t>
      </w:r>
    </w:p>
    <w:p w14:paraId="00000031">
      <w:pPr>
        <w:spacing w:before="240" w:after="240"/>
        <w:ind w:left="720" w:firstLine="0"/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730875" cy="1104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spacing w:before="240" w:after="240"/>
        <w:ind w:left="0" w:firstLine="0"/>
        <w:rPr>
          <w:sz w:val="30"/>
          <w:szCs w:val="30"/>
        </w:rPr>
      </w:pPr>
    </w:p>
    <w:p w14:paraId="00000033">
      <w:pPr>
        <w:pStyle w:val="5"/>
        <w:keepNext w:val="0"/>
        <w:spacing w:after="40"/>
        <w:rPr>
          <w:rFonts w:ascii="Times New Roman" w:hAnsi="Times New Roman" w:eastAsia="Times New Roman" w:cs="Times New Roman"/>
        </w:rPr>
      </w:pPr>
      <w:bookmarkStart w:id="3" w:name="_gc0dj9mxcg69" w:colFirst="0" w:colLast="0"/>
      <w:bookmarkEnd w:id="3"/>
      <w:r>
        <w:rPr>
          <w:rFonts w:ascii="Times New Roman" w:hAnsi="Times New Roman" w:eastAsia="Times New Roman" w:cs="Times New Roman"/>
          <w:rtl w:val="0"/>
        </w:rPr>
        <w:t>Step-by-step explanation:</w:t>
      </w:r>
    </w:p>
    <w:p w14:paraId="00000034">
      <w:pPr>
        <w:numPr>
          <w:ilvl w:val="0"/>
          <w:numId w:val="5"/>
        </w:numPr>
        <w:spacing w:before="240" w:after="0" w:afterAutospacing="0"/>
        <w:ind w:left="720" w:hanging="360"/>
        <w:rPr>
          <w:sz w:val="28"/>
          <w:szCs w:val="28"/>
        </w:rPr>
      </w:pPr>
      <w:r>
        <w:rPr>
          <w:b/>
          <w:bCs/>
          <w:sz w:val="22"/>
          <w:szCs w:val="22"/>
          <w:rtl w:val="0"/>
        </w:rPr>
        <w:t>Function Definition</w:t>
      </w:r>
      <w:r>
        <w:rPr>
          <w:b/>
          <w:bCs/>
          <w:sz w:val="18"/>
          <w:szCs w:val="18"/>
          <w:rtl w:val="0"/>
        </w:rPr>
        <w:br w:type="textWrapping"/>
      </w:r>
    </w:p>
    <w:p w14:paraId="00000035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def sum_of_list(nums):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36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This function accepts a list of numbers called </w:t>
      </w:r>
      <w:r>
        <w:rPr>
          <w:rFonts w:ascii="Roboto Mono" w:hAnsi="Roboto Mono" w:eastAsia="Roboto Mono" w:cs="Roboto Mono"/>
          <w:color w:val="188038"/>
          <w:rtl w:val="0"/>
        </w:rPr>
        <w:t>nums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37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Initialize the sum</w:t>
      </w:r>
      <w:r>
        <w:rPr>
          <w:b/>
          <w:bCs/>
          <w:rtl w:val="0"/>
        </w:rPr>
        <w:br w:type="textWrapping"/>
      </w:r>
    </w:p>
    <w:p w14:paraId="00000038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total = 0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39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A variable </w:t>
      </w:r>
      <w:r>
        <w:rPr>
          <w:rFonts w:ascii="Roboto Mono" w:hAnsi="Roboto Mono" w:eastAsia="Roboto Mono" w:cs="Roboto Mono"/>
          <w:color w:val="188038"/>
          <w:rtl w:val="0"/>
        </w:rPr>
        <w:t>total</w:t>
      </w:r>
      <w:r>
        <w:rPr>
          <w:rtl w:val="0"/>
        </w:rPr>
        <w:t xml:space="preserve"> is created to store the running sum of the elements.</w:t>
      </w:r>
      <w:r>
        <w:rPr>
          <w:rtl w:val="0"/>
        </w:rPr>
        <w:br w:type="textWrapping"/>
      </w:r>
    </w:p>
    <w:p w14:paraId="0000003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Loop through the list</w:t>
      </w:r>
      <w:r>
        <w:rPr>
          <w:b/>
          <w:bCs/>
          <w:rtl w:val="0"/>
        </w:rPr>
        <w:br w:type="textWrapping"/>
      </w:r>
    </w:p>
    <w:p w14:paraId="0000003B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for num in nums: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3C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The loop goes through each element (</w:t>
      </w:r>
      <w:r>
        <w:rPr>
          <w:rFonts w:ascii="Roboto Mono" w:hAnsi="Roboto Mono" w:eastAsia="Roboto Mono" w:cs="Roboto Mono"/>
          <w:color w:val="188038"/>
          <w:rtl w:val="0"/>
        </w:rPr>
        <w:t>num</w:t>
      </w:r>
      <w:r>
        <w:rPr>
          <w:rtl w:val="0"/>
        </w:rPr>
        <w:t>) in the list.</w:t>
      </w:r>
      <w:r>
        <w:rPr>
          <w:rtl w:val="0"/>
        </w:rPr>
        <w:br w:type="textWrapping"/>
      </w:r>
    </w:p>
    <w:p w14:paraId="0000003D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Add each element</w:t>
      </w:r>
      <w:r>
        <w:rPr>
          <w:b/>
          <w:bCs/>
          <w:rtl w:val="0"/>
        </w:rPr>
        <w:br w:type="textWrapping"/>
      </w:r>
    </w:p>
    <w:p w14:paraId="0000003E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total += num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3F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Each number in the list is added to </w:t>
      </w:r>
      <w:r>
        <w:rPr>
          <w:rFonts w:ascii="Roboto Mono" w:hAnsi="Roboto Mono" w:eastAsia="Roboto Mono" w:cs="Roboto Mono"/>
          <w:color w:val="188038"/>
          <w:rtl w:val="0"/>
        </w:rPr>
        <w:t>total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4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Return the result</w:t>
      </w:r>
      <w:r>
        <w:rPr>
          <w:b/>
          <w:bCs/>
          <w:rtl w:val="0"/>
        </w:rPr>
        <w:br w:type="textWrapping"/>
      </w:r>
    </w:p>
    <w:p w14:paraId="00000041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return total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42">
      <w:pPr>
        <w:numPr>
          <w:ilvl w:val="1"/>
          <w:numId w:val="5"/>
        </w:numPr>
        <w:spacing w:before="0" w:beforeAutospacing="0" w:after="240"/>
        <w:ind w:left="1440" w:hanging="360"/>
      </w:pPr>
      <w:r>
        <w:rPr>
          <w:rtl w:val="0"/>
        </w:rPr>
        <w:t>After all elements are processed, the function returns the final sum.</w:t>
      </w:r>
      <w:r>
        <w:rPr>
          <w:rtl w:val="0"/>
        </w:rPr>
        <w:br w:type="textWrapping"/>
      </w:r>
    </w:p>
    <w:p w14:paraId="00000043">
      <w:pPr>
        <w:pStyle w:val="5"/>
        <w:keepNext w:val="0"/>
        <w:spacing w:after="40"/>
        <w:rPr>
          <w:rFonts w:ascii="Times New Roman" w:hAnsi="Times New Roman" w:eastAsia="Times New Roman" w:cs="Times New Roman"/>
          <w:sz w:val="18"/>
          <w:szCs w:val="18"/>
        </w:rPr>
      </w:pPr>
      <w:bookmarkStart w:id="4" w:name="_ya078vglnjxm" w:colFirst="0" w:colLast="0"/>
      <w:bookmarkEnd w:id="4"/>
      <w:r>
        <w:rPr>
          <w:rFonts w:ascii="Times New Roman" w:hAnsi="Times New Roman" w:eastAsia="Times New Roman" w:cs="Times New Roman"/>
          <w:sz w:val="18"/>
          <w:szCs w:val="18"/>
          <w:rtl w:val="0"/>
        </w:rPr>
        <w:t>Example using the one-shot input:</w:t>
      </w:r>
    </w:p>
    <w:p w14:paraId="00000044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Input: </w:t>
      </w:r>
      <w:r>
        <w:rPr>
          <w:rFonts w:ascii="Roboto Mono" w:hAnsi="Roboto Mono" w:eastAsia="Roboto Mono" w:cs="Roboto Mono"/>
          <w:color w:val="188038"/>
          <w:rtl w:val="0"/>
        </w:rPr>
        <w:t>[1, 2, 3, 4]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4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Calculation: </w:t>
      </w:r>
      <w:r>
        <w:rPr>
          <w:rFonts w:ascii="Roboto Mono" w:hAnsi="Roboto Mono" w:eastAsia="Roboto Mono" w:cs="Roboto Mono"/>
          <w:color w:val="188038"/>
          <w:rtl w:val="0"/>
        </w:rPr>
        <w:t>1 + 2 + 3 + 4 = 10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46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Output: </w:t>
      </w:r>
      <w:r>
        <w:rPr>
          <w:rFonts w:ascii="Roboto Mono" w:hAnsi="Roboto Mono" w:eastAsia="Roboto Mono" w:cs="Roboto Mono"/>
          <w:color w:val="188038"/>
          <w:rtl w:val="0"/>
        </w:rPr>
        <w:t>10</w:t>
      </w:r>
    </w:p>
    <w:p w14:paraId="00000047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8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9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A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B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C">
      <w:pPr>
        <w:spacing w:before="240" w:after="240"/>
        <w:rPr>
          <w:rFonts w:ascii="Roboto Mono" w:hAnsi="Roboto Mono" w:eastAsia="Roboto Mono" w:cs="Roboto Mono"/>
          <w:color w:val="188038"/>
        </w:rPr>
      </w:pPr>
    </w:p>
    <w:p w14:paraId="0000004D">
      <w:pPr>
        <w:numPr>
          <w:ilvl w:val="0"/>
          <w:numId w:val="7"/>
        </w:numPr>
        <w:spacing w:before="240" w:after="0" w:afterAutospacing="0"/>
        <w:ind w:left="720" w:hanging="360"/>
        <w:rPr>
          <w:rFonts w:ascii="Roboto Mono" w:hAnsi="Roboto Mono" w:eastAsia="Roboto Mono" w:cs="Roboto Mono"/>
          <w:b/>
          <w:bCs/>
          <w:sz w:val="30"/>
          <w:szCs w:val="30"/>
          <w:u w:val="none"/>
        </w:rPr>
      </w:pPr>
      <w:r>
        <w:rPr>
          <w:rFonts w:ascii="Roboto Mono" w:hAnsi="Roboto Mono" w:eastAsia="Roboto Mono" w:cs="Roboto Mono"/>
          <w:b/>
          <w:bCs/>
          <w:sz w:val="30"/>
          <w:szCs w:val="30"/>
          <w:rtl w:val="0"/>
        </w:rPr>
        <w:t xml:space="preserve">Task3:Few-shot: </w:t>
      </w:r>
    </w:p>
    <w:p w14:paraId="0000004E">
      <w:pPr>
        <w:numPr>
          <w:ilvl w:val="0"/>
          <w:numId w:val="7"/>
        </w:numPr>
        <w:spacing w:before="0" w:beforeAutospacing="0" w:after="240"/>
        <w:ind w:left="720" w:hanging="360"/>
        <w:rPr>
          <w:rFonts w:ascii="Roboto Mono" w:hAnsi="Roboto Mono" w:eastAsia="Roboto Mono" w:cs="Roboto Mono"/>
          <w:sz w:val="28"/>
          <w:szCs w:val="28"/>
        </w:rPr>
      </w:pPr>
      <w:r>
        <w:rPr>
          <w:rFonts w:ascii="Roboto Mono" w:hAnsi="Roboto Mono" w:eastAsia="Roboto Mono" w:cs="Roboto Mono"/>
          <w:sz w:val="28"/>
          <w:szCs w:val="28"/>
          <w:rtl w:val="0"/>
        </w:rPr>
        <w:t>Give 2–3 examples to create a function that extracts digits from a  alphanumeric string.</w:t>
      </w:r>
    </w:p>
    <w:p w14:paraId="0000004F">
      <w:pPr>
        <w:spacing w:before="240" w:after="240"/>
        <w:ind w:left="720" w:firstLine="0"/>
        <w:rPr>
          <w:rFonts w:ascii="Roboto Mono" w:hAnsi="Roboto Mono" w:eastAsia="Roboto Mono" w:cs="Roboto Mono"/>
          <w:sz w:val="28"/>
          <w:szCs w:val="28"/>
        </w:rPr>
      </w:pPr>
      <w:r>
        <w:rPr>
          <w:rFonts w:ascii="Roboto Mono" w:hAnsi="Roboto Mono" w:eastAsia="Roboto Mono" w:cs="Roboto Mono"/>
          <w:sz w:val="28"/>
          <w:szCs w:val="28"/>
        </w:rPr>
        <w:drawing>
          <wp:inline distT="114300" distB="114300" distL="114300" distR="114300">
            <wp:extent cx="5730875" cy="1079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pStyle w:val="4"/>
        <w:keepNext w:val="0"/>
        <w:spacing w:before="280" w:after="80"/>
        <w:ind w:left="0" w:firstLine="0"/>
        <w:rPr>
          <w:rFonts w:ascii="Roboto Mono" w:hAnsi="Roboto Mono" w:eastAsia="Roboto Mono" w:cs="Roboto Mono"/>
        </w:rPr>
      </w:pPr>
      <w:bookmarkStart w:id="5" w:name="_8t4jjsym2r8a" w:colFirst="0" w:colLast="0"/>
      <w:bookmarkEnd w:id="5"/>
      <w:r>
        <w:rPr>
          <w:rFonts w:ascii="Roboto Mono" w:hAnsi="Roboto Mono" w:eastAsia="Roboto Mono" w:cs="Roboto Mono"/>
          <w:rtl w:val="0"/>
        </w:rPr>
        <w:t>Explanation:</w:t>
      </w:r>
    </w:p>
    <w:p w14:paraId="00000051">
      <w:pPr>
        <w:numPr>
          <w:ilvl w:val="0"/>
          <w:numId w:val="8"/>
        </w:numPr>
        <w:spacing w:before="24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The function takes a string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s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as input.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2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An empty string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result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is initialized to store digits.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3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The function loops through each character in the string.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4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isdigit()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checks whether the character is a digit (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0–9</w:t>
      </w:r>
      <w:r>
        <w:rPr>
          <w:rFonts w:ascii="Roboto Mono" w:hAnsi="Roboto Mono" w:eastAsia="Roboto Mono" w:cs="Roboto Mono"/>
          <w:sz w:val="22"/>
          <w:szCs w:val="22"/>
          <w:rtl w:val="0"/>
        </w:rPr>
        <w:t>).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5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If it is a digit, it is added to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result</w:t>
      </w:r>
      <w:r>
        <w:rPr>
          <w:rFonts w:ascii="Roboto Mono" w:hAnsi="Roboto Mono" w:eastAsia="Roboto Mono" w:cs="Roboto Mono"/>
          <w:sz w:val="22"/>
          <w:szCs w:val="22"/>
          <w:rtl w:val="0"/>
        </w:rPr>
        <w:t>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6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Finally, the function returns all extracted digits as a string.</w:t>
      </w:r>
    </w:p>
    <w:p w14:paraId="00000057">
      <w:pPr>
        <w:numPr>
          <w:ilvl w:val="0"/>
          <w:numId w:val="9"/>
        </w:numPr>
        <w:spacing w:before="0" w:beforeAutospacing="0" w:after="240"/>
        <w:ind w:left="720" w:hanging="360"/>
        <w:rPr>
          <w:rFonts w:ascii="Roboto Mono" w:hAnsi="Roboto Mono" w:eastAsia="Roboto Mono" w:cs="Roboto Mono"/>
          <w:b/>
          <w:bCs/>
          <w:sz w:val="30"/>
          <w:szCs w:val="30"/>
          <w:u w:val="none"/>
        </w:rPr>
      </w:pPr>
      <w:r>
        <w:rPr>
          <w:rFonts w:ascii="Roboto Mono" w:hAnsi="Roboto Mono" w:eastAsia="Roboto Mono" w:cs="Roboto Mono"/>
          <w:b/>
          <w:bCs/>
          <w:sz w:val="30"/>
          <w:szCs w:val="30"/>
          <w:rtl w:val="0"/>
        </w:rPr>
        <w:t>Task4:</w:t>
      </w:r>
      <w:r>
        <w:rPr>
          <w:rFonts w:ascii="Roboto Mono" w:hAnsi="Roboto Mono" w:eastAsia="Roboto Mono" w:cs="Roboto Mono"/>
          <w:sz w:val="26"/>
          <w:szCs w:val="26"/>
          <w:rtl w:val="0"/>
        </w:rPr>
        <w:t>Compare zero-shot vs few-shot prompting for generating a function that counts the number of vowels in a string</w:t>
      </w:r>
      <w:r>
        <w:rPr>
          <w:rFonts w:ascii="Roboto Mono" w:hAnsi="Roboto Mono" w:eastAsia="Roboto Mono" w:cs="Roboto Mono"/>
          <w:sz w:val="30"/>
          <w:szCs w:val="30"/>
          <w:rtl w:val="0"/>
        </w:rPr>
        <w:t>.</w:t>
      </w:r>
    </w:p>
    <w:p w14:paraId="00000058">
      <w:pPr>
        <w:spacing w:before="240" w:after="240"/>
        <w:ind w:left="720" w:firstLine="0"/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sz w:val="30"/>
          <w:szCs w:val="30"/>
        </w:rPr>
        <w:drawing>
          <wp:inline distT="114300" distB="114300" distL="114300" distR="114300">
            <wp:extent cx="5730875" cy="1143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pStyle w:val="5"/>
        <w:keepNext w:val="0"/>
        <w:spacing w:after="40"/>
        <w:ind w:left="0" w:firstLine="0"/>
        <w:rPr>
          <w:rFonts w:ascii="Roboto Mono" w:hAnsi="Roboto Mono" w:eastAsia="Roboto Mono" w:cs="Roboto Mono"/>
          <w:sz w:val="22"/>
          <w:szCs w:val="22"/>
        </w:rPr>
      </w:pPr>
      <w:bookmarkStart w:id="6" w:name="_pxnn5n4oicn2" w:colFirst="0" w:colLast="0"/>
      <w:bookmarkEnd w:id="6"/>
      <w:r>
        <w:rPr>
          <w:rFonts w:ascii="Roboto Mono" w:hAnsi="Roboto Mono" w:eastAsia="Roboto Mono" w:cs="Roboto Mono"/>
          <w:sz w:val="22"/>
          <w:szCs w:val="22"/>
          <w:rtl w:val="0"/>
        </w:rPr>
        <w:t>Step-by-step explanation:</w:t>
      </w:r>
    </w:p>
    <w:p w14:paraId="0000005A">
      <w:pPr>
        <w:numPr>
          <w:ilvl w:val="0"/>
          <w:numId w:val="10"/>
        </w:numPr>
        <w:spacing w:before="24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14"/>
          <w:szCs w:val="14"/>
          <w:rtl w:val="0"/>
        </w:rPr>
        <w:t>Function definition</w:t>
      </w:r>
      <w:r>
        <w:rPr>
          <w:rFonts w:ascii="Roboto Mono" w:hAnsi="Roboto Mono" w:eastAsia="Roboto Mono" w:cs="Roboto Mono"/>
          <w:b/>
          <w:bCs/>
          <w:sz w:val="14"/>
          <w:szCs w:val="14"/>
          <w:rtl w:val="0"/>
        </w:rPr>
        <w:br w:type="textWrapping"/>
      </w:r>
    </w:p>
    <w:p w14:paraId="0000005B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def count_vowels(s):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5C">
      <w:pPr>
        <w:numPr>
          <w:ilvl w:val="1"/>
          <w:numId w:val="10"/>
        </w:numPr>
        <w:spacing w:before="0" w:beforeAutospacing="0" w:after="24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Defines a function named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count_vowels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that takes a string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s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as input.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5D">
      <w:pPr>
        <w:spacing w:before="240" w:after="240"/>
        <w:rPr>
          <w:rFonts w:ascii="Roboto Mono" w:hAnsi="Roboto Mono" w:eastAsia="Roboto Mono" w:cs="Roboto Mono"/>
          <w:sz w:val="22"/>
          <w:szCs w:val="22"/>
        </w:rPr>
      </w:pPr>
    </w:p>
    <w:p w14:paraId="0000005E">
      <w:pPr>
        <w:numPr>
          <w:ilvl w:val="0"/>
          <w:numId w:val="10"/>
        </w:numPr>
        <w:spacing w:before="24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Vowel list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5F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vowels = "aeiouAEIOU"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60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Stores all lowercase and uppercase vowels.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1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This ensures the function counts vowels regardless of case.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2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Initialize counter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63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count = 0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64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A variable to keep track of how many vowels are found.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5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Loop through the string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66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for ch in s: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67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Iterates over each character (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ch</w:t>
      </w:r>
      <w:r>
        <w:rPr>
          <w:rFonts w:ascii="Roboto Mono" w:hAnsi="Roboto Mono" w:eastAsia="Roboto Mono" w:cs="Roboto Mono"/>
          <w:sz w:val="22"/>
          <w:szCs w:val="22"/>
          <w:rtl w:val="0"/>
        </w:rPr>
        <w:t>) in the input string.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8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Check for vowels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69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if ch in vowels: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6A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Checks whether the current character is a vowel.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B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Increase count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6C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count += 1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6D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Increments the counter whenever a vowel is found.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6E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Return result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6F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return count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70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Sends back the total number of vowels in the string.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71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User input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72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s = input()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73">
      <w:pPr>
        <w:numPr>
          <w:ilvl w:val="1"/>
          <w:numId w:val="10"/>
        </w:numPr>
        <w:spacing w:before="0" w:beforeAutospacing="0" w:after="24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Takes a string input from the user.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74">
      <w:pPr>
        <w:spacing w:before="240" w:after="240"/>
        <w:ind w:left="0" w:firstLine="0"/>
        <w:rPr>
          <w:rFonts w:ascii="Roboto Mono" w:hAnsi="Roboto Mono" w:eastAsia="Roboto Mono" w:cs="Roboto Mono"/>
          <w:sz w:val="22"/>
          <w:szCs w:val="22"/>
        </w:rPr>
      </w:pPr>
    </w:p>
    <w:p w14:paraId="00000075">
      <w:pPr>
        <w:spacing w:before="240" w:after="240"/>
        <w:ind w:left="0" w:firstLine="0"/>
        <w:rPr>
          <w:rFonts w:ascii="Roboto Mono" w:hAnsi="Roboto Mono" w:eastAsia="Roboto Mono" w:cs="Roboto Mono"/>
          <w:sz w:val="22"/>
          <w:szCs w:val="22"/>
        </w:rPr>
      </w:pPr>
    </w:p>
    <w:p w14:paraId="00000076">
      <w:pPr>
        <w:spacing w:before="240" w:after="240"/>
        <w:ind w:left="0" w:firstLine="0"/>
        <w:rPr>
          <w:rFonts w:ascii="Roboto Mono" w:hAnsi="Roboto Mono" w:eastAsia="Roboto Mono" w:cs="Roboto Mono"/>
          <w:sz w:val="22"/>
          <w:szCs w:val="22"/>
        </w:rPr>
      </w:pPr>
    </w:p>
    <w:p w14:paraId="00000077">
      <w:pPr>
        <w:numPr>
          <w:ilvl w:val="0"/>
          <w:numId w:val="10"/>
        </w:numPr>
        <w:spacing w:before="24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t>Print output</w:t>
      </w:r>
      <w:r>
        <w:rPr>
          <w:rFonts w:ascii="Roboto Mono" w:hAnsi="Roboto Mono" w:eastAsia="Roboto Mono" w:cs="Roboto Mono"/>
          <w:b/>
          <w:bCs/>
          <w:sz w:val="22"/>
          <w:szCs w:val="22"/>
          <w:rtl w:val="0"/>
        </w:rPr>
        <w:br w:type="textWrapping"/>
      </w:r>
    </w:p>
    <w:p w14:paraId="00000078">
      <w:pPr>
        <w:numPr>
          <w:ilvl w:val="1"/>
          <w:numId w:val="10"/>
        </w:numPr>
        <w:spacing w:before="0" w:beforeAutospacing="0" w:after="0" w:afterAutospacing="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print(count_vowels(s))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br w:type="textWrapping"/>
      </w:r>
    </w:p>
    <w:p w14:paraId="00000079">
      <w:pPr>
        <w:numPr>
          <w:ilvl w:val="1"/>
          <w:numId w:val="10"/>
        </w:numPr>
        <w:spacing w:before="0" w:beforeAutospacing="0" w:after="240"/>
        <w:ind w:left="144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Calls the function and prints the number of vowels</w:t>
      </w:r>
    </w:p>
    <w:p w14:paraId="0000007A">
      <w:pPr>
        <w:spacing w:before="240" w:after="240"/>
        <w:ind w:left="720" w:firstLine="0"/>
        <w:rPr>
          <w:rFonts w:ascii="Roboto Mono" w:hAnsi="Roboto Mono" w:eastAsia="Roboto Mono" w:cs="Roboto Mono"/>
          <w:sz w:val="22"/>
          <w:szCs w:val="22"/>
        </w:rPr>
      </w:pPr>
    </w:p>
    <w:p w14:paraId="0000007B">
      <w:pPr>
        <w:numPr>
          <w:ilvl w:val="0"/>
          <w:numId w:val="11"/>
        </w:numPr>
        <w:spacing w:before="240" w:after="240"/>
        <w:ind w:left="720" w:hanging="360"/>
        <w:rPr>
          <w:rFonts w:ascii="Roboto Mono" w:hAnsi="Roboto Mono" w:eastAsia="Roboto Mono" w:cs="Roboto Mono"/>
          <w:b/>
          <w:bCs/>
          <w:sz w:val="30"/>
          <w:szCs w:val="30"/>
          <w:u w:val="none"/>
        </w:rPr>
      </w:pPr>
      <w:r>
        <w:rPr>
          <w:rFonts w:ascii="Roboto Mono" w:hAnsi="Roboto Mono" w:eastAsia="Roboto Mono" w:cs="Roboto Mono"/>
          <w:b/>
          <w:bCs/>
          <w:sz w:val="30"/>
          <w:szCs w:val="30"/>
          <w:rtl w:val="0"/>
        </w:rPr>
        <w:t>Task5:</w:t>
      </w:r>
      <w:r>
        <w:rPr>
          <w:rFonts w:ascii="Roboto Mono" w:hAnsi="Roboto Mono" w:eastAsia="Roboto Mono" w:cs="Roboto Mono"/>
          <w:sz w:val="26"/>
          <w:szCs w:val="26"/>
          <w:rtl w:val="0"/>
        </w:rPr>
        <w:t>Use few-shot prompting with 3 sample inputs to generate a function that determines the minimum of three numbers without usin</w:t>
      </w:r>
      <w:bookmarkStart w:id="8" w:name="_GoBack"/>
      <w:bookmarkEnd w:id="8"/>
      <w:r>
        <w:rPr>
          <w:rFonts w:ascii="Roboto Mono" w:hAnsi="Roboto Mono" w:eastAsia="Roboto Mono" w:cs="Roboto Mono"/>
          <w:sz w:val="26"/>
          <w:szCs w:val="26"/>
          <w:rtl w:val="0"/>
        </w:rPr>
        <w:t>g the built-in min() function.</w:t>
      </w:r>
    </w:p>
    <w:p w14:paraId="0000007C">
      <w:pPr>
        <w:spacing w:before="240" w:after="240"/>
        <w:ind w:left="720" w:firstLine="0"/>
        <w:rPr>
          <w:rFonts w:ascii="Roboto Mono" w:hAnsi="Roboto Mono" w:eastAsia="Roboto Mono" w:cs="Roboto Mono"/>
          <w:sz w:val="26"/>
          <w:szCs w:val="26"/>
        </w:rPr>
      </w:pPr>
      <w:r>
        <w:rPr>
          <w:rFonts w:ascii="Roboto Mono" w:hAnsi="Roboto Mono" w:eastAsia="Roboto Mono" w:cs="Roboto Mono"/>
          <w:sz w:val="26"/>
          <w:szCs w:val="26"/>
        </w:rPr>
        <w:drawing>
          <wp:inline distT="114300" distB="114300" distL="114300" distR="114300">
            <wp:extent cx="5730875" cy="1346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D">
      <w:pPr>
        <w:pStyle w:val="4"/>
        <w:keepNext w:val="0"/>
        <w:spacing w:before="280" w:after="80"/>
        <w:ind w:left="720" w:firstLine="0"/>
        <w:rPr>
          <w:rFonts w:ascii="Roboto Mono" w:hAnsi="Roboto Mono" w:eastAsia="Roboto Mono" w:cs="Roboto Mono"/>
        </w:rPr>
      </w:pPr>
      <w:bookmarkStart w:id="7" w:name="_4nz304ga19qc" w:colFirst="0" w:colLast="0"/>
      <w:bookmarkEnd w:id="7"/>
      <w:r>
        <w:rPr>
          <w:rFonts w:ascii="Roboto Mono" w:hAnsi="Roboto Mono" w:eastAsia="Roboto Mono" w:cs="Roboto Mono"/>
          <w:rtl w:val="0"/>
        </w:rPr>
        <w:t>Explanation:</w:t>
      </w:r>
    </w:p>
    <w:p w14:paraId="0000007E">
      <w:pPr>
        <w:numPr>
          <w:ilvl w:val="0"/>
          <w:numId w:val="12"/>
        </w:numPr>
        <w:spacing w:before="24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The function starts by assuming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a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is the smallest.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7F"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It compares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b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with the current minimum and updates if needed.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80"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It then compares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c</w:t>
      </w:r>
      <w:r>
        <w:rPr>
          <w:rFonts w:ascii="Roboto Mono" w:hAnsi="Roboto Mono" w:eastAsia="Roboto Mono" w:cs="Roboto Mono"/>
          <w:sz w:val="22"/>
          <w:szCs w:val="22"/>
          <w:rtl w:val="0"/>
        </w:rPr>
        <w:t xml:space="preserve"> with the updated minimum.</w:t>
      </w:r>
      <w:r>
        <w:rPr>
          <w:rFonts w:ascii="Roboto Mono" w:hAnsi="Roboto Mono" w:eastAsia="Roboto Mono" w:cs="Roboto Mono"/>
          <w:sz w:val="22"/>
          <w:szCs w:val="22"/>
          <w:rtl w:val="0"/>
        </w:rPr>
        <w:br w:type="textWrapping"/>
      </w:r>
    </w:p>
    <w:p w14:paraId="00000081">
      <w:pPr>
        <w:numPr>
          <w:ilvl w:val="0"/>
          <w:numId w:val="12"/>
        </w:numPr>
        <w:spacing w:before="0" w:beforeAutospacing="0" w:after="240"/>
        <w:ind w:left="720" w:hanging="360"/>
        <w:rPr>
          <w:rFonts w:ascii="Roboto Mono" w:hAnsi="Roboto Mono" w:eastAsia="Roboto Mono" w:cs="Roboto Mono"/>
          <w:sz w:val="22"/>
          <w:szCs w:val="22"/>
        </w:rPr>
      </w:pPr>
      <w:r>
        <w:rPr>
          <w:rFonts w:ascii="Roboto Mono" w:hAnsi="Roboto Mono" w:eastAsia="Roboto Mono" w:cs="Roboto Mono"/>
          <w:sz w:val="22"/>
          <w:szCs w:val="22"/>
          <w:rtl w:val="0"/>
        </w:rPr>
        <w:t>Finally, it returns the smallest of the three numbers.</w:t>
      </w:r>
    </w:p>
    <w:p w14:paraId="00000082">
      <w:pPr>
        <w:spacing w:before="240" w:after="240"/>
        <w:ind w:left="720" w:firstLine="0"/>
        <w:rPr>
          <w:rFonts w:ascii="Roboto Mono" w:hAnsi="Roboto Mono" w:eastAsia="Roboto Mono" w:cs="Roboto Mono"/>
          <w:sz w:val="26"/>
          <w:szCs w:val="26"/>
        </w:rPr>
      </w:pPr>
    </w:p>
    <w:p w14:paraId="00000083">
      <w:pPr>
        <w:spacing w:before="240" w:after="240"/>
        <w:ind w:left="720" w:firstLine="0"/>
        <w:rPr>
          <w:rFonts w:ascii="Roboto Mono" w:hAnsi="Roboto Mono" w:eastAsia="Roboto Mono" w:cs="Roboto Mono"/>
          <w:sz w:val="26"/>
          <w:szCs w:val="26"/>
        </w:rPr>
      </w:pPr>
    </w:p>
    <w:p w14:paraId="00000084">
      <w:pPr>
        <w:spacing w:before="240" w:after="240"/>
        <w:ind w:left="720" w:firstLine="0"/>
        <w:rPr>
          <w:rFonts w:ascii="Roboto Mono" w:hAnsi="Roboto Mono" w:eastAsia="Roboto Mono" w:cs="Roboto Mono"/>
          <w:sz w:val="14"/>
          <w:szCs w:val="14"/>
        </w:rPr>
      </w:pPr>
    </w:p>
    <w:p w14:paraId="00000085">
      <w:pPr>
        <w:spacing w:before="240" w:after="240"/>
        <w:ind w:left="0" w:firstLine="0"/>
        <w:rPr>
          <w:rFonts w:ascii="Roboto Mono" w:hAnsi="Roboto Mono" w:eastAsia="Roboto Mono" w:cs="Roboto Mono"/>
          <w:b/>
          <w:bCs/>
          <w:sz w:val="22"/>
          <w:szCs w:val="22"/>
        </w:rPr>
      </w:pPr>
    </w:p>
    <w:p w14:paraId="00000086">
      <w:pPr>
        <w:spacing w:before="240" w:after="240"/>
        <w:ind w:left="0" w:firstLine="0"/>
        <w:rPr>
          <w:sz w:val="16"/>
          <w:szCs w:val="16"/>
        </w:rPr>
      </w:pPr>
    </w:p>
    <w:p w14:paraId="00000087">
      <w:pPr>
        <w:spacing w:before="240" w:after="240"/>
        <w:ind w:left="720" w:firstLine="0"/>
        <w:rPr>
          <w:sz w:val="16"/>
          <w:szCs w:val="16"/>
        </w:rPr>
      </w:pPr>
    </w:p>
    <w:p w14:paraId="00000088">
      <w:pPr>
        <w:spacing w:before="240" w:after="240"/>
        <w:ind w:left="720" w:firstLine="0"/>
        <w:rPr>
          <w:b/>
          <w:bCs/>
          <w:sz w:val="20"/>
          <w:szCs w:val="20"/>
        </w:rPr>
      </w:pPr>
    </w:p>
    <w:p w14:paraId="00000089">
      <w:pPr>
        <w:spacing w:before="240" w:after="240"/>
        <w:ind w:left="720" w:firstLine="0"/>
        <w:rPr>
          <w:sz w:val="16"/>
          <w:szCs w:val="16"/>
        </w:rPr>
      </w:pPr>
    </w:p>
    <w:p w14:paraId="0000008A">
      <w:pPr>
        <w:ind w:left="0" w:firstLine="0"/>
        <w:rPr>
          <w:sz w:val="28"/>
          <w:szCs w:val="28"/>
        </w:rPr>
      </w:pPr>
    </w:p>
    <w:sectPr>
      <w:headerReference r:id="rId3" w:type="default"/>
      <w:pgSz w:w="11909" w:h="16834"/>
      <w:pgMar w:top="993" w:right="1440" w:bottom="1135" w:left="1440" w:header="294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4DE054D-E5F5-4265-8068-7DDDC52B058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17212D1-A46A-4997-8003-7801546AFA9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AD3CB4A-FA90-4496-9316-5696C59D064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3AD5376-1AE2-449A-8239-39264E0836F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EF7970B-947A-46D8-9FAC-BBB3A73C526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890D8DD-6780-4B8E-A61D-2ADB797FF678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8A3B68D0-0351-405D-9B09-B5105F3C622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E48E5ABB-4371-42CC-B501-A7EED8E947CD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B">
    <w:pPr>
      <w:ind w:left="-1080" w:right="-1080" w:firstLine="0"/>
      <w:jc w:val="center"/>
      <w:rPr>
        <w:rFonts w:ascii="Cambria" w:hAnsi="Cambria" w:eastAsia="Cambria" w:cs="Cambria"/>
        <w:b w:val="0"/>
        <w:bCs w:val="0"/>
        <w:sz w:val="56"/>
        <w:szCs w:val="56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-443230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/>
          <wp:docPr id="7" name="image6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6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2A56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</w:pPr>
    <w:rPr>
      <w:b/>
      <w:bCs/>
      <w:sz w:val="24"/>
      <w:szCs w:val="24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jc w:val="center"/>
    </w:pPr>
    <w:rPr>
      <w:b/>
      <w:bCs/>
      <w:sz w:val="28"/>
      <w:szCs w:val="28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</w:pPr>
    <w:rPr>
      <w:rFonts w:ascii="Calibri" w:hAnsi="Calibri" w:eastAsia="Calibri" w:cs="Calibri"/>
      <w:b/>
      <w:bCs/>
      <w:sz w:val="26"/>
      <w:szCs w:val="26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</w:pPr>
    <w:rPr>
      <w:rFonts w:ascii="Calibri" w:hAnsi="Calibri" w:eastAsia="Calibri" w:cs="Calibri"/>
      <w:b/>
      <w:bCs/>
      <w:sz w:val="28"/>
      <w:szCs w:val="28"/>
      <w:vertAlign w:val="baselin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2026-01-21T11:10:30Z</dcterms:created>
  <dc:creator>Sai</dc:creator>
  <cp:lastModifiedBy>BANDI VIVEK</cp:lastModifiedBy>
  <dcterms:modified xsi:type="dcterms:W3CDTF">2026-01-21T11:11:27Z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DDE1AC180A11480DAA0D5CD003573ACC_12</vt:lpwstr>
  </property>
</Properties>
</file>